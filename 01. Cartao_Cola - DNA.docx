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3C7C1">
      <w:pPr>
        <w:spacing w:before="43"/>
        <w:ind w:left="0" w:right="0" w:firstLine="0"/>
        <w:jc w:val="center"/>
        <w:rPr>
          <w:rFonts w:ascii="Georgia" w:hAnsi="Georgia"/>
          <w:sz w:val="33"/>
        </w:rPr>
      </w:pPr>
      <w:r>
        <w:rPr>
          <w:rFonts w:ascii="Georgia" w:hAnsi="Georgia"/>
          <w:color w:val="B81A21"/>
          <w:spacing w:val="-2"/>
          <w:w w:val="105"/>
          <w:sz w:val="33"/>
        </w:rPr>
        <w:t>CARTĂO-COLA</w:t>
      </w:r>
      <w:r>
        <w:rPr>
          <w:rFonts w:ascii="Georgia" w:hAnsi="Georgia"/>
          <w:color w:val="B81A21"/>
          <w:spacing w:val="57"/>
          <w:w w:val="150"/>
          <w:sz w:val="33"/>
        </w:rPr>
        <w:t xml:space="preserve">  </w:t>
      </w:r>
      <w:r>
        <w:rPr>
          <w:rFonts w:ascii="Georgia" w:hAnsi="Georgia"/>
          <w:color w:val="B81A21"/>
          <w:spacing w:val="-2"/>
          <w:w w:val="105"/>
          <w:sz w:val="33"/>
        </w:rPr>
        <w:t>APRESENTAŞĂO</w:t>
      </w:r>
      <w:r>
        <w:rPr>
          <w:rFonts w:ascii="Georgia" w:hAnsi="Georgia"/>
          <w:color w:val="B81A21"/>
          <w:spacing w:val="-11"/>
          <w:w w:val="105"/>
          <w:sz w:val="33"/>
        </w:rPr>
        <w:t xml:space="preserve"> </w:t>
      </w:r>
      <w:r>
        <w:rPr>
          <w:rFonts w:ascii="Georgia" w:hAnsi="Georgia"/>
          <w:color w:val="B81A21"/>
          <w:spacing w:val="-2"/>
          <w:w w:val="105"/>
          <w:sz w:val="33"/>
        </w:rPr>
        <w:t>DO</w:t>
      </w:r>
      <w:r>
        <w:rPr>
          <w:rFonts w:ascii="Georgia" w:hAnsi="Georgia"/>
          <w:color w:val="B81A21"/>
          <w:spacing w:val="-12"/>
          <w:w w:val="105"/>
          <w:sz w:val="33"/>
        </w:rPr>
        <w:t xml:space="preserve"> </w:t>
      </w:r>
      <w:r>
        <w:rPr>
          <w:rFonts w:ascii="Georgia" w:hAnsi="Georgia"/>
          <w:color w:val="B81A21"/>
          <w:spacing w:val="-2"/>
          <w:w w:val="105"/>
          <w:sz w:val="33"/>
        </w:rPr>
        <w:t>TRABALHO</w:t>
      </w:r>
    </w:p>
    <w:p w14:paraId="5BAF4DE0">
      <w:pPr>
        <w:spacing w:before="28"/>
        <w:ind w:left="2" w:right="0" w:firstLine="0"/>
        <w:jc w:val="center"/>
        <w:rPr>
          <w:rFonts w:ascii="Palatino Linotype" w:hAnsi="Palatino Linotype"/>
          <w:sz w:val="17"/>
        </w:rPr>
      </w:pPr>
      <w:r>
        <w:rPr>
          <w:rFonts w:ascii="Palatino Linotype" w:hAnsi="Palatino Linotype"/>
          <w:color w:val="6B7278"/>
          <w:w w:val="105"/>
          <w:sz w:val="17"/>
        </w:rPr>
        <w:t>Analisador</w:t>
      </w:r>
      <w:r>
        <w:rPr>
          <w:rFonts w:ascii="Palatino Linotype" w:hAnsi="Palatino Linotype"/>
          <w:color w:val="6B7278"/>
          <w:spacing w:val="18"/>
          <w:w w:val="105"/>
          <w:sz w:val="17"/>
        </w:rPr>
        <w:t xml:space="preserve"> </w:t>
      </w:r>
      <w:r>
        <w:rPr>
          <w:rFonts w:ascii="Palatino Linotype" w:hAnsi="Palatino Linotype"/>
          <w:color w:val="6B7278"/>
          <w:w w:val="105"/>
          <w:sz w:val="17"/>
        </w:rPr>
        <w:t>de</w:t>
      </w:r>
      <w:r>
        <w:rPr>
          <w:rFonts w:ascii="Palatino Linotype" w:hAnsi="Palatino Linotype"/>
          <w:color w:val="6B7278"/>
          <w:spacing w:val="17"/>
          <w:w w:val="105"/>
          <w:sz w:val="17"/>
        </w:rPr>
        <w:t xml:space="preserve"> </w:t>
      </w:r>
      <w:r>
        <w:rPr>
          <w:rFonts w:ascii="Palatino Linotype" w:hAnsi="Palatino Linotype"/>
          <w:color w:val="6B7278"/>
          <w:w w:val="105"/>
          <w:sz w:val="17"/>
        </w:rPr>
        <w:t>DNA</w:t>
      </w:r>
      <w:r>
        <w:rPr>
          <w:rFonts w:ascii="Palatino Linotype" w:hAnsi="Palatino Linotype"/>
          <w:color w:val="6B7278"/>
          <w:spacing w:val="13"/>
          <w:w w:val="105"/>
          <w:sz w:val="17"/>
        </w:rPr>
        <w:t xml:space="preserve"> </w:t>
      </w:r>
      <w:r>
        <w:rPr>
          <w:rFonts w:ascii="Palatino Linotype" w:hAnsi="Palatino Linotype"/>
          <w:color w:val="6B7278"/>
          <w:w w:val="105"/>
          <w:sz w:val="17"/>
        </w:rPr>
        <w:t>— Linguagem</w:t>
      </w:r>
      <w:r>
        <w:rPr>
          <w:rFonts w:ascii="Palatino Linotype" w:hAnsi="Palatino Linotype"/>
          <w:color w:val="6B7278"/>
          <w:spacing w:val="7"/>
          <w:w w:val="105"/>
          <w:sz w:val="17"/>
        </w:rPr>
        <w:t xml:space="preserve"> </w:t>
      </w:r>
      <w:r>
        <w:rPr>
          <w:rFonts w:ascii="Palatino Linotype" w:hAnsi="Palatino Linotype"/>
          <w:color w:val="6B7278"/>
          <w:w w:val="105"/>
          <w:sz w:val="17"/>
        </w:rPr>
        <w:t>C</w:t>
      </w:r>
      <w:r>
        <w:rPr>
          <w:rFonts w:ascii="Palatino Linotype" w:hAnsi="Palatino Linotype"/>
          <w:color w:val="6B7278"/>
          <w:spacing w:val="19"/>
          <w:w w:val="105"/>
          <w:sz w:val="17"/>
        </w:rPr>
        <w:t xml:space="preserve"> </w:t>
      </w:r>
      <w:r>
        <w:rPr>
          <w:rFonts w:ascii="Palatino Linotype" w:hAnsi="Palatino Linotype"/>
          <w:color w:val="6B7278"/>
          <w:w w:val="105"/>
          <w:sz w:val="17"/>
        </w:rPr>
        <w:t>— Fatec</w:t>
      </w:r>
      <w:r>
        <w:rPr>
          <w:rFonts w:ascii="Palatino Linotype" w:hAnsi="Palatino Linotype"/>
          <w:color w:val="6B7278"/>
          <w:spacing w:val="17"/>
          <w:w w:val="105"/>
          <w:sz w:val="17"/>
        </w:rPr>
        <w:t xml:space="preserve"> </w:t>
      </w:r>
      <w:r>
        <w:rPr>
          <w:rFonts w:ascii="Palatino Linotype" w:hAnsi="Palatino Linotype"/>
          <w:color w:val="6B7278"/>
          <w:spacing w:val="-2"/>
          <w:w w:val="105"/>
          <w:sz w:val="17"/>
        </w:rPr>
        <w:t>Ourinhos</w:t>
      </w:r>
    </w:p>
    <w:p w14:paraId="3C407759">
      <w:pPr>
        <w:tabs>
          <w:tab w:val="left" w:pos="4680"/>
          <w:tab w:val="left" w:pos="4901"/>
          <w:tab w:val="left" w:pos="7348"/>
        </w:tabs>
        <w:spacing w:before="23"/>
        <w:ind w:left="44" w:right="0" w:firstLine="0"/>
        <w:jc w:val="center"/>
        <w:rPr>
          <w:rFonts w:ascii="Times New Roman"/>
          <w:sz w:val="20"/>
        </w:rPr>
      </w:pPr>
      <w:r>
        <w:rPr>
          <w:rFonts w:ascii="Times New Roman"/>
          <w:w w:val="115"/>
          <w:sz w:val="22"/>
        </w:rPr>
        <w:t>Integrante:</w:t>
      </w:r>
      <w:r>
        <w:rPr>
          <w:rFonts w:ascii="Times New Roman"/>
          <w:spacing w:val="45"/>
          <w:w w:val="115"/>
          <w:sz w:val="22"/>
        </w:rPr>
        <w:t xml:space="preserve"> </w:t>
      </w:r>
      <w:r>
        <w:rPr>
          <w:rFonts w:hint="default" w:ascii="Times New Roman"/>
          <w:spacing w:val="45"/>
          <w:w w:val="115"/>
          <w:sz w:val="22"/>
          <w:lang w:val="pt-BR"/>
        </w:rPr>
        <w:t>FABRICIO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z w:val="20"/>
        </w:rPr>
        <w:tab/>
      </w:r>
      <w:r>
        <w:rPr>
          <w:rFonts w:ascii="Times New Roman"/>
          <w:w w:val="115"/>
          <w:sz w:val="22"/>
        </w:rPr>
        <w:t>Parte:</w:t>
      </w:r>
      <w:r>
        <w:rPr>
          <w:rFonts w:ascii="Times New Roman"/>
          <w:spacing w:val="46"/>
          <w:w w:val="115"/>
          <w:sz w:val="22"/>
        </w:rPr>
        <w:t xml:space="preserve"> </w:t>
      </w:r>
      <w:r>
        <w:rPr>
          <w:rFonts w:ascii="Times New Roman"/>
          <w:sz w:val="20"/>
          <w:u w:val="single"/>
        </w:rPr>
        <w:tab/>
      </w:r>
    </w:p>
    <w:p w14:paraId="3DD0C0BC">
      <w:pPr>
        <w:pStyle w:val="5"/>
        <w:spacing w:before="8"/>
        <w:rPr>
          <w:rFonts w:ascii="Times New Roman"/>
          <w:sz w:val="6"/>
        </w:rPr>
      </w:pP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64135</wp:posOffset>
                </wp:positionV>
                <wp:extent cx="684022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81A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8.3pt;margin-top:5.05pt;height:0.1pt;width:538.6pt;mso-position-horizontal-relative:page;mso-wrap-distance-bottom:0pt;mso-wrap-distance-top:0pt;z-index:-251653120;mso-width-relative:page;mso-height-relative:page;" filled="f" stroked="t" coordsize="6840220,1" o:gfxdata="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l7h+7XAAAACQEAAA8A&#10;AAAAAAAAAQAgAAAAIgAAAGRycy9kb3ducmV2LnhtbFBLAQIUABQAAAAIAIdO4kCvdnXQGAIAAHsE&#10;AAAOAAAAAAAAAAEAIAAAACYBAABkcnMvZTJvRG9jLnhtbFBLBQYAAAAABgAGAFkBAACwBQAAAAA=&#10;" path="m0,0l6840004,0e">
                <v:fill on="f" focussize="0,0"/>
                <v:stroke weight="0.995984251968504pt" color="#B81A2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EADE103">
      <w:pPr>
        <w:pStyle w:val="5"/>
        <w:rPr>
          <w:rFonts w:ascii="Times New Roman"/>
          <w:sz w:val="18"/>
        </w:rPr>
      </w:pPr>
    </w:p>
    <w:p w14:paraId="4C22C403">
      <w:pPr>
        <w:pStyle w:val="5"/>
        <w:spacing w:before="101"/>
        <w:rPr>
          <w:rFonts w:ascii="Times New Roman"/>
          <w:sz w:val="18"/>
        </w:rPr>
      </w:pPr>
    </w:p>
    <w:p w14:paraId="5E0816A1">
      <w:pPr>
        <w:spacing w:before="0"/>
        <w:ind w:left="261" w:right="0" w:firstLine="0"/>
        <w:jc w:val="left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104775</wp:posOffset>
                </wp:positionV>
                <wp:extent cx="6840220" cy="45275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452755"/>
                          <a:chOff x="0" y="0"/>
                          <a:chExt cx="6840220" cy="4527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40220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452755">
                                <a:moveTo>
                                  <a:pt x="6807191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419255"/>
                                </a:lnTo>
                                <a:lnTo>
                                  <a:pt x="2585" y="432060"/>
                                </a:lnTo>
                                <a:lnTo>
                                  <a:pt x="9635" y="442517"/>
                                </a:lnTo>
                                <a:lnTo>
                                  <a:pt x="20091" y="449567"/>
                                </a:lnTo>
                                <a:lnTo>
                                  <a:pt x="32897" y="452152"/>
                                </a:lnTo>
                                <a:lnTo>
                                  <a:pt x="6807191" y="452152"/>
                                </a:lnTo>
                                <a:lnTo>
                                  <a:pt x="6819996" y="449567"/>
                                </a:lnTo>
                                <a:lnTo>
                                  <a:pt x="6830453" y="442517"/>
                                </a:lnTo>
                                <a:lnTo>
                                  <a:pt x="6837503" y="432060"/>
                                </a:lnTo>
                                <a:lnTo>
                                  <a:pt x="6840088" y="419255"/>
                                </a:lnTo>
                                <a:lnTo>
                                  <a:pt x="6840088" y="32897"/>
                                </a:lnTo>
                                <a:lnTo>
                                  <a:pt x="6837503" y="20092"/>
                                </a:lnTo>
                                <a:lnTo>
                                  <a:pt x="6830453" y="9635"/>
                                </a:lnTo>
                                <a:lnTo>
                                  <a:pt x="6819996" y="2585"/>
                                </a:lnTo>
                                <a:lnTo>
                                  <a:pt x="6807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A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591" y="7591"/>
                            <a:ext cx="6824980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437515">
                                <a:moveTo>
                                  <a:pt x="6799599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411663"/>
                                </a:lnTo>
                                <a:lnTo>
                                  <a:pt x="1988" y="421513"/>
                                </a:lnTo>
                                <a:lnTo>
                                  <a:pt x="7411" y="429557"/>
                                </a:lnTo>
                                <a:lnTo>
                                  <a:pt x="15455" y="434980"/>
                                </a:lnTo>
                                <a:lnTo>
                                  <a:pt x="25305" y="436968"/>
                                </a:lnTo>
                                <a:lnTo>
                                  <a:pt x="6799599" y="436968"/>
                                </a:lnTo>
                                <a:lnTo>
                                  <a:pt x="6809449" y="434980"/>
                                </a:lnTo>
                                <a:lnTo>
                                  <a:pt x="6817493" y="429557"/>
                                </a:lnTo>
                                <a:lnTo>
                                  <a:pt x="6822916" y="421513"/>
                                </a:lnTo>
                                <a:lnTo>
                                  <a:pt x="6824905" y="411663"/>
                                </a:lnTo>
                                <a:lnTo>
                                  <a:pt x="6824905" y="25305"/>
                                </a:lnTo>
                                <a:lnTo>
                                  <a:pt x="6822916" y="15455"/>
                                </a:lnTo>
                                <a:lnTo>
                                  <a:pt x="6817493" y="7411"/>
                                </a:lnTo>
                                <a:lnTo>
                                  <a:pt x="6809449" y="1988"/>
                                </a:lnTo>
                                <a:lnTo>
                                  <a:pt x="679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F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19506" y="68799"/>
                            <a:ext cx="274129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81BB5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175"/>
                                  <w:tab w:val="left" w:pos="2998"/>
                                </w:tabs>
                                <w:spacing w:before="0" w:line="225" w:lineRule="exact"/>
                                <w:ind w:left="175" w:right="0" w:hanging="175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2"/>
                                </w:rPr>
                                <w:t>Olhe</w:t>
                              </w:r>
                              <w:r>
                                <w:rPr>
                                  <w:rFonts w:ascii="Times New Roman" w:hAnsi="Times New Roman"/>
                                  <w:spacing w:val="26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2"/>
                                </w:rPr>
                                <w:t>turma,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2"/>
                                </w:rPr>
                                <w:t>tela.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w w:val="115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0"/>
                                  <w:sz w:val="22"/>
                                </w:rPr>
                                <w:t>Fale</w:t>
                              </w:r>
                              <w:r>
                                <w:rPr>
                                  <w:rFonts w:ascii="Times New Roman" w:hAnsi="Times New Roman"/>
                                  <w:spacing w:val="-12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2"/>
                                </w:rPr>
                                <w:t>devagar.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19506" y="220627"/>
                            <a:ext cx="2748915" cy="14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7D817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75"/>
                                </w:tabs>
                                <w:spacing w:before="0" w:line="225" w:lineRule="exact"/>
                                <w:ind w:left="175" w:right="0" w:hanging="175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Sorria.</w:t>
                              </w:r>
                              <w:r>
                                <w:rPr>
                                  <w:rFonts w:ascii="Times New Roman" w:hAnsi="Times New Roman"/>
                                  <w:spacing w:val="3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turma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quer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vocês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saiam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2"/>
                                </w:rPr>
                                <w:t>bem.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1307" y="71845"/>
                            <a:ext cx="2049145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5B5D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65"/>
                                </w:tabs>
                                <w:spacing w:before="0" w:line="213" w:lineRule="exact"/>
                                <w:ind w:left="165" w:right="0" w:hanging="165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as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mäos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rFonts w:ascii="Times New Roman" w:hAnsi="Times New Roman"/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2"/>
                                </w:rPr>
                                <w:t>gesticular.</w:t>
                              </w:r>
                            </w:p>
                            <w:p w14:paraId="734D270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170"/>
                                </w:tabs>
                                <w:spacing w:before="0" w:line="246" w:lineRule="exact"/>
                                <w:ind w:left="170" w:right="0" w:hanging="165"/>
                                <w:jc w:val="left"/>
                                <w:rPr>
                                  <w:rFonts w:asci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errar,</w:t>
                              </w:r>
                              <w:r>
                                <w:rPr>
                                  <w:rFonts w:ascii="Times New Roman"/>
                                  <w:spacing w:val="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retome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rFonts w:ascii="Times New Roman"/>
                                  <w:spacing w:val="-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2"/>
                                </w:rPr>
                                <w:t>naturalidade.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28.3pt;margin-top:8.25pt;height:35.65pt;width:538.6pt;mso-position-horizontal-relative:page;z-index:-251657216;mso-width-relative:page;mso-height-relative:page;" coordsize="6840220,452755" o:gfxdata="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">
                <o:lock v:ext="edit" aspectratio="f"/>
                <v:shape id="Graphic 3" o:spid="_x0000_s1026" o:spt="100" style="position:absolute;left:0;top:0;height:452755;width:6840220;" fillcolor="#B81A21" filled="t" stroked="f" coordsize="6840220,452755" o:gfxdata="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67uebsAAADa&#10;AAAADwAAAAAAAAABACAAAAAiAAAAZHJzL2Rvd25yZXYueG1sUEsBAhQAFAAAAAgAh07iQDMvBZ47&#10;AAAAOQAAABAAAAAAAAAAAQAgAAAACgEAAGRycy9zaGFwZXhtbC54bWxQSwUGAAAAAAYABgBbAQAA&#10;tAMAAAAA&#10;" path="m6807191,0l32897,0,20091,2585,9635,9635,2585,20092,0,32897,0,419255,2585,432060,9635,442517,20091,449567,32897,452152,6807191,452152,6819996,449567,6830453,442517,6837503,432060,6840088,419255,6840088,32897,6837503,20092,6830453,9635,6819996,2585,68071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7591;top:7591;height:437515;width:6824980;" fillcolor="#FBF3F3" filled="t" stroked="f" coordsize="6824980,437515" o:gfxdata="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FUU3vQAA&#10;ANoAAAAPAAAAAAAAAAEAIAAAACIAAABkcnMvZG93bnJldi54bWxQSwECFAAUAAAACACHTuJAMy8F&#10;njsAAAA5AAAAEAAAAAAAAAABACAAAAAMAQAAZHJzL3NoYXBleG1sLnhtbFBLBQYAAAAABgAGAFsB&#10;AAC2AwAAAAA=&#10;" path="m6799599,0l25305,0,15455,1988,7411,7411,1988,15455,0,25305,0,411663,1988,421513,7411,429557,15455,434980,25305,436968,6799599,436968,6809449,434980,6817493,429557,6822916,421513,6824905,411663,6824905,25305,6822916,15455,6817493,7411,6809449,1988,6799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119506;top:68799;height:144780;width:274129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681BB5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175"/>
                            <w:tab w:val="left" w:pos="2998"/>
                          </w:tabs>
                          <w:spacing w:before="0" w:line="225" w:lineRule="exact"/>
                          <w:ind w:left="175" w:right="0" w:hanging="175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2"/>
                          </w:rPr>
                          <w:t>Olhe</w:t>
                        </w:r>
                        <w:r>
                          <w:rPr>
                            <w:rFonts w:ascii="Times New Roman" w:hAnsi="Times New Roman"/>
                            <w:spacing w:val="26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2"/>
                          </w:rPr>
                          <w:t>turma,</w:t>
                        </w:r>
                        <w:r>
                          <w:rPr>
                            <w:rFonts w:ascii="Times New Roman" w:hAnsi="Times New Roman"/>
                            <w:spacing w:val="37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2"/>
                          </w:rPr>
                          <w:t>não</w:t>
                        </w:r>
                        <w:r>
                          <w:rPr>
                            <w:rFonts w:ascii="Times New Roman" w:hAnsi="Times New Roman"/>
                            <w:spacing w:val="25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18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2"/>
                          </w:rPr>
                          <w:t>tela.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spacing w:val="-2"/>
                            <w:w w:val="115"/>
                            <w:sz w:val="20"/>
                          </w:rPr>
                          <w:t>•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0"/>
                            <w:sz w:val="22"/>
                          </w:rPr>
                          <w:t>Fale</w:t>
                        </w:r>
                        <w:r>
                          <w:rPr>
                            <w:rFonts w:ascii="Times New Roman" w:hAnsi="Times New Roman"/>
                            <w:spacing w:val="-12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2"/>
                          </w:rPr>
                          <w:t>devagar.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119506;top:220627;height:144780;width:2748915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7D817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75"/>
                          </w:tabs>
                          <w:spacing w:before="0" w:line="225" w:lineRule="exact"/>
                          <w:ind w:left="175" w:right="0" w:hanging="175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Sorria.</w:t>
                        </w:r>
                        <w:r>
                          <w:rPr>
                            <w:rFonts w:ascii="Times New Roman" w:hAnsi="Times New Roman"/>
                            <w:spacing w:val="3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turma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quer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vocês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saiam</w:t>
                        </w:r>
                        <w:r>
                          <w:rPr>
                            <w:rFonts w:ascii="Times New Roman" w:hAnsi="Times New Roman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2"/>
                          </w:rPr>
                          <w:t>bem.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3041307;top:71845;height:294005;width:2049145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CD5B5D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65"/>
                          </w:tabs>
                          <w:spacing w:before="0" w:line="213" w:lineRule="exact"/>
                          <w:ind w:left="165" w:right="0" w:hanging="165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Use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 w:hAnsi="Times New Roman"/>
                            <w:spacing w:val="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mäos</w:t>
                        </w:r>
                        <w:r>
                          <w:rPr>
                            <w:rFonts w:ascii="Times New Roman" w:hAnsi="Times New Roman"/>
                            <w:spacing w:val="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para</w:t>
                        </w:r>
                        <w:r>
                          <w:rPr>
                            <w:rFonts w:ascii="Times New Roman" w:hAnsi="Times New Roman"/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2"/>
                          </w:rPr>
                          <w:t>gesticular.</w:t>
                        </w:r>
                      </w:p>
                      <w:p w14:paraId="734D270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170"/>
                          </w:tabs>
                          <w:spacing w:before="0" w:line="246" w:lineRule="exact"/>
                          <w:ind w:left="170" w:right="0" w:hanging="165"/>
                          <w:jc w:val="left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sz w:val="22"/>
                          </w:rPr>
                          <w:t>Se</w:t>
                        </w:r>
                        <w:r>
                          <w:rPr>
                            <w:rFonts w:ascii="Times New Roman"/>
                            <w:spacing w:val="-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errar,</w:t>
                        </w:r>
                        <w:r>
                          <w:rPr>
                            <w:rFonts w:ascii="Times New Roman"/>
                            <w:spacing w:val="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retome</w:t>
                        </w:r>
                        <w:r>
                          <w:rPr>
                            <w:rFonts w:ascii="Times New Roman"/>
                            <w:spacing w:val="-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com</w:t>
                        </w:r>
                        <w:r>
                          <w:rPr>
                            <w:rFonts w:ascii="Times New Roman"/>
                            <w:spacing w:val="-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2"/>
                          </w:rPr>
                          <w:t>naturalidade.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/>
          <w:color w:val="FFFFFF"/>
          <w:spacing w:val="26"/>
          <w:w w:val="115"/>
          <w:sz w:val="18"/>
          <w:shd w:val="clear" w:color="auto" w:fill="B81A21"/>
        </w:rPr>
        <w:t xml:space="preserve">  </w:t>
      </w:r>
      <w:r>
        <w:rPr>
          <w:rFonts w:ascii="Georgia" w:hAnsi="Georgia"/>
          <w:color w:val="FFFFFF"/>
          <w:w w:val="115"/>
          <w:sz w:val="20"/>
          <w:shd w:val="clear" w:color="auto" w:fill="B81A21"/>
        </w:rPr>
        <w:t>ANTES</w:t>
      </w:r>
      <w:r>
        <w:rPr>
          <w:rFonts w:ascii="Georgia" w:hAnsi="Georgia"/>
          <w:color w:val="FFFFFF"/>
          <w:spacing w:val="15"/>
          <w:w w:val="115"/>
          <w:sz w:val="20"/>
          <w:shd w:val="clear" w:color="auto" w:fill="B81A21"/>
        </w:rPr>
        <w:t xml:space="preserve"> </w:t>
      </w:r>
      <w:r>
        <w:rPr>
          <w:rFonts w:ascii="Georgia" w:hAnsi="Georgia"/>
          <w:color w:val="FFFFFF"/>
          <w:w w:val="115"/>
          <w:sz w:val="20"/>
          <w:shd w:val="clear" w:color="auto" w:fill="B81A21"/>
        </w:rPr>
        <w:t>DE</w:t>
      </w:r>
      <w:r>
        <w:rPr>
          <w:rFonts w:ascii="Georgia" w:hAnsi="Georgia"/>
          <w:color w:val="FFFFFF"/>
          <w:spacing w:val="5"/>
          <w:w w:val="115"/>
          <w:sz w:val="20"/>
          <w:shd w:val="clear" w:color="auto" w:fill="B81A21"/>
        </w:rPr>
        <w:t xml:space="preserve"> </w:t>
      </w:r>
      <w:r>
        <w:rPr>
          <w:rFonts w:ascii="Georgia" w:hAnsi="Georgia"/>
          <w:color w:val="FFFFFF"/>
          <w:w w:val="115"/>
          <w:sz w:val="20"/>
          <w:shd w:val="clear" w:color="auto" w:fill="B81A21"/>
        </w:rPr>
        <w:t>COMEŞAR</w:t>
      </w:r>
      <w:r>
        <w:rPr>
          <w:rFonts w:ascii="Georgia" w:hAnsi="Georgia"/>
          <w:color w:val="FFFFFF"/>
          <w:spacing w:val="49"/>
          <w:w w:val="115"/>
          <w:sz w:val="20"/>
          <w:shd w:val="clear" w:color="auto" w:fill="B81A21"/>
        </w:rPr>
        <w:t xml:space="preserve">   </w:t>
      </w:r>
      <w:r>
        <w:rPr>
          <w:rFonts w:ascii="Georgia" w:hAnsi="Georgia"/>
          <w:color w:val="FFFFFF"/>
          <w:spacing w:val="-2"/>
          <w:w w:val="115"/>
          <w:sz w:val="20"/>
          <w:shd w:val="clear" w:color="auto" w:fill="B81A21"/>
        </w:rPr>
        <w:t>RESPIRE</w:t>
      </w:r>
      <w:r>
        <w:rPr>
          <w:rFonts w:ascii="Georgia" w:hAnsi="Georgia"/>
          <w:color w:val="FFFFFF"/>
          <w:spacing w:val="40"/>
          <w:w w:val="115"/>
          <w:sz w:val="20"/>
          <w:shd w:val="clear" w:color="auto" w:fill="B81A21"/>
        </w:rPr>
        <w:t xml:space="preserve"> </w:t>
      </w:r>
    </w:p>
    <w:p w14:paraId="1E99CA15">
      <w:pPr>
        <w:pStyle w:val="5"/>
        <w:rPr>
          <w:rFonts w:ascii="Georgia"/>
        </w:rPr>
      </w:pPr>
    </w:p>
    <w:p w14:paraId="077068F4">
      <w:pPr>
        <w:pStyle w:val="5"/>
        <w:rPr>
          <w:rFonts w:ascii="Georgia"/>
        </w:rPr>
      </w:pPr>
    </w:p>
    <w:p w14:paraId="4BF69023">
      <w:pPr>
        <w:pStyle w:val="5"/>
        <w:rPr>
          <w:rFonts w:ascii="Georgia"/>
        </w:rPr>
      </w:pPr>
    </w:p>
    <w:p w14:paraId="0E73B6B5">
      <w:pPr>
        <w:pStyle w:val="5"/>
        <w:spacing w:before="29"/>
        <w:rPr>
          <w:rFonts w:ascii="Georgia"/>
        </w:rPr>
      </w:pPr>
      <w:r>
        <w:rPr>
          <w:rFonts w:ascii="Georgia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435610</wp:posOffset>
                </wp:positionH>
                <wp:positionV relativeFrom="paragraph">
                  <wp:posOffset>178435</wp:posOffset>
                </wp:positionV>
                <wp:extent cx="3289935" cy="191135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935" cy="191135"/>
                        </a:xfrm>
                        <a:prstGeom prst="rect">
                          <a:avLst/>
                        </a:prstGeom>
                        <a:solidFill>
                          <a:srgbClr val="6B7278"/>
                        </a:solidFill>
                      </wps:spPr>
                      <wps:txbx>
                        <w:txbxContent>
                          <w:p w14:paraId="32CE2D8B">
                            <w:pPr>
                              <w:spacing w:before="11"/>
                              <w:ind w:left="170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FFFFFF"/>
                                <w:w w:val="11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1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0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11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0"/>
                                <w:sz w:val="20"/>
                              </w:rPr>
                              <w:t>FALAR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58"/>
                                <w:w w:val="110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0"/>
                                <w:sz w:val="20"/>
                              </w:rPr>
                              <w:t>FRASES-CHAVE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12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0"/>
                                <w:sz w:val="20"/>
                              </w:rPr>
                              <w:t>POR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4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-2"/>
                                <w:w w:val="110"/>
                                <w:sz w:val="20"/>
                              </w:rPr>
                              <w:t>BLOCO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34.3pt;margin-top:14.05pt;height:15.05pt;width:259.05pt;mso-position-horizontal-relative:page;mso-wrap-distance-bottom:0pt;mso-wrap-distance-top:0pt;z-index:-251653120;mso-width-relative:page;mso-height-relative:page;" fillcolor="#6B7278" filled="t" stroked="f" coordsize="21600,21600" o:gfxdata="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yMXEbWAAAACAEAAA8AAAAAAAAAAQAgAAAAIgAAAGRy&#10;cy9kb3ducmV2LnhtbFBLAQIUABQAAAAIAIdO4kBPPPH6zgEAAKgDAAAOAAAAAAAAAAEAIAAAACUB&#10;AABkcnMvZTJvRG9jLnhtbFBLBQYAAAAABgAGAFkBAABl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2CE2D8B">
                      <w:pPr>
                        <w:spacing w:before="11"/>
                        <w:ind w:left="170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FFFFFF"/>
                          <w:w w:val="110"/>
                          <w:sz w:val="20"/>
                        </w:rPr>
                        <w:t>O</w:t>
                      </w:r>
                      <w:r>
                        <w:rPr>
                          <w:rFonts w:ascii="Georgia"/>
                          <w:color w:val="FFFFFF"/>
                          <w:spacing w:val="17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w w:val="110"/>
                          <w:sz w:val="20"/>
                        </w:rPr>
                        <w:t>QUE</w:t>
                      </w:r>
                      <w:r>
                        <w:rPr>
                          <w:rFonts w:ascii="Georgia"/>
                          <w:color w:val="FFFFFF"/>
                          <w:spacing w:val="11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w w:val="110"/>
                          <w:sz w:val="20"/>
                        </w:rPr>
                        <w:t>FALAR</w:t>
                      </w:r>
                      <w:r>
                        <w:rPr>
                          <w:rFonts w:ascii="Georgia"/>
                          <w:color w:val="FFFFFF"/>
                          <w:spacing w:val="58"/>
                          <w:w w:val="110"/>
                          <w:sz w:val="20"/>
                        </w:rPr>
                        <w:t xml:space="preserve">   </w:t>
                      </w:r>
                      <w:r>
                        <w:rPr>
                          <w:rFonts w:ascii="Georgia"/>
                          <w:color w:val="FFFFFF"/>
                          <w:w w:val="110"/>
                          <w:sz w:val="20"/>
                        </w:rPr>
                        <w:t>FRASES-CHAVE</w:t>
                      </w:r>
                      <w:r>
                        <w:rPr>
                          <w:rFonts w:ascii="Georgia"/>
                          <w:color w:val="FFFFFF"/>
                          <w:spacing w:val="12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w w:val="110"/>
                          <w:sz w:val="20"/>
                        </w:rPr>
                        <w:t>POR</w:t>
                      </w:r>
                      <w:r>
                        <w:rPr>
                          <w:rFonts w:ascii="Georgia"/>
                          <w:color w:val="FFFFFF"/>
                          <w:spacing w:val="4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spacing w:val="-2"/>
                          <w:w w:val="110"/>
                          <w:sz w:val="20"/>
                        </w:rPr>
                        <w:t>BLOCO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33F94A1">
      <w:pPr>
        <w:pStyle w:val="2"/>
        <w:numPr>
          <w:ilvl w:val="0"/>
          <w:numId w:val="4"/>
        </w:numPr>
        <w:tabs>
          <w:tab w:val="left" w:pos="610"/>
        </w:tabs>
        <w:spacing w:before="0" w:after="0" w:line="211" w:lineRule="exact"/>
        <w:ind w:left="610" w:right="0" w:hanging="280"/>
        <w:jc w:val="left"/>
        <w:rPr>
          <w:sz w:val="22"/>
          <w:szCs w:val="22"/>
        </w:rPr>
      </w:pPr>
      <w:r>
        <w:rPr>
          <w:rFonts w:hint="default" w:ascii="Arial" w:hAnsi="Arial" w:cs="Arial"/>
          <w:b w:val="0"/>
          <w:bCs w:val="0"/>
          <w:sz w:val="22"/>
          <w:szCs w:val="22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137160</wp:posOffset>
                </wp:positionV>
                <wp:extent cx="6853555" cy="5064125"/>
                <wp:effectExtent l="0" t="0" r="4445" b="317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3555" cy="5064125"/>
                          <a:chOff x="0" y="0"/>
                          <a:chExt cx="6840220" cy="385064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840220" cy="385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850640">
                                <a:moveTo>
                                  <a:pt x="6807191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1"/>
                                </a:lnTo>
                                <a:lnTo>
                                  <a:pt x="0" y="32896"/>
                                </a:lnTo>
                                <a:lnTo>
                                  <a:pt x="0" y="3817737"/>
                                </a:lnTo>
                                <a:lnTo>
                                  <a:pt x="2585" y="3830542"/>
                                </a:lnTo>
                                <a:lnTo>
                                  <a:pt x="9635" y="3840999"/>
                                </a:lnTo>
                                <a:lnTo>
                                  <a:pt x="20091" y="3848049"/>
                                </a:lnTo>
                                <a:lnTo>
                                  <a:pt x="32897" y="3850634"/>
                                </a:lnTo>
                                <a:lnTo>
                                  <a:pt x="6807191" y="3850634"/>
                                </a:lnTo>
                                <a:lnTo>
                                  <a:pt x="6819996" y="3848049"/>
                                </a:lnTo>
                                <a:lnTo>
                                  <a:pt x="6830453" y="3840999"/>
                                </a:lnTo>
                                <a:lnTo>
                                  <a:pt x="6837503" y="3830542"/>
                                </a:lnTo>
                                <a:lnTo>
                                  <a:pt x="6840088" y="3817737"/>
                                </a:lnTo>
                                <a:lnTo>
                                  <a:pt x="6840088" y="32896"/>
                                </a:lnTo>
                                <a:lnTo>
                                  <a:pt x="6837503" y="20091"/>
                                </a:lnTo>
                                <a:lnTo>
                                  <a:pt x="6830453" y="9635"/>
                                </a:lnTo>
                                <a:lnTo>
                                  <a:pt x="6819996" y="2585"/>
                                </a:lnTo>
                                <a:lnTo>
                                  <a:pt x="6807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727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591" y="7591"/>
                            <a:ext cx="6824980" cy="383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3836035">
                                <a:moveTo>
                                  <a:pt x="6799599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810146"/>
                                </a:lnTo>
                                <a:lnTo>
                                  <a:pt x="1988" y="3819996"/>
                                </a:lnTo>
                                <a:lnTo>
                                  <a:pt x="7411" y="3828039"/>
                                </a:lnTo>
                                <a:lnTo>
                                  <a:pt x="15455" y="3833462"/>
                                </a:lnTo>
                                <a:lnTo>
                                  <a:pt x="25305" y="3835451"/>
                                </a:lnTo>
                                <a:lnTo>
                                  <a:pt x="6799599" y="3835451"/>
                                </a:lnTo>
                                <a:lnTo>
                                  <a:pt x="6809449" y="3833462"/>
                                </a:lnTo>
                                <a:lnTo>
                                  <a:pt x="6817493" y="3828039"/>
                                </a:lnTo>
                                <a:lnTo>
                                  <a:pt x="6822916" y="3819996"/>
                                </a:lnTo>
                                <a:lnTo>
                                  <a:pt x="6824905" y="3810146"/>
                                </a:lnTo>
                                <a:lnTo>
                                  <a:pt x="6824905" y="25305"/>
                                </a:lnTo>
                                <a:lnTo>
                                  <a:pt x="6822916" y="15455"/>
                                </a:lnTo>
                                <a:lnTo>
                                  <a:pt x="6817493" y="7411"/>
                                </a:lnTo>
                                <a:lnTo>
                                  <a:pt x="6809449" y="1988"/>
                                </a:lnTo>
                                <a:lnTo>
                                  <a:pt x="679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8"/>
                          </a:solidFill>
                        </wps:spPr>
                        <wps:txbx>
                          <w:txbxContent>
                            <w:p w14:paraId="2A167A28">
                              <w:pPr>
                                <w:jc w:val="center"/>
                              </w:pPr>
                            </w:p>
                            <w:p w14:paraId="101EFE2B">
                              <w:pPr>
                                <w:jc w:val="center"/>
                              </w:pPr>
                            </w:p>
                            <w:p w14:paraId="2B5D458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1026" o:spt="203" style="position:absolute;left:0pt;margin-left:28.3pt;margin-top:10.8pt;height:398.75pt;width:539.65pt;mso-position-horizontal-relative:page;z-index:-251656192;mso-width-relative:page;mso-height-relative:page;" coordsize="6840220,3850640" o:gfxdata="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">
                <o:lock v:ext="edit" aspectratio="f"/>
                <v:shape id="Graphic 10" o:spid="_x0000_s1026" o:spt="100" style="position:absolute;left:0;top:0;height:3850640;width:6840220;" fillcolor="#6B7278" filled="t" stroked="f" coordsize="6840220,3850640" o:gfxdata="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sKAxvQAA&#10;ANsAAAAPAAAAAAAAAAEAIAAAACIAAABkcnMvZG93bnJldi54bWxQSwECFAAUAAAACACHTuJAMy8F&#10;njsAAAA5AAAAEAAAAAAAAAABACAAAAAMAQAAZHJzL3NoYXBleG1sLnhtbFBLBQYAAAAABgAGAFsB&#10;AAC2AwAAAAA=&#10;" path="m6807191,0l32897,0,20091,2585,9635,9635,2585,20091,0,32896,0,3817737,2585,3830542,9635,3840999,20091,3848049,32897,3850634,6807191,3850634,6819996,3848049,6830453,3840999,6837503,3830542,6840088,3817737,6840088,32896,6837503,20091,6830453,9635,6819996,2585,68071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7591;top:7591;height:3836035;width:6824980;" fillcolor="#F7F8F8" filled="t" stroked="f" coordsize="6824980,3836035" o:gfxdata="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yVT+8AAAA&#10;2wAAAA8AAAAAAAAAAQAgAAAAIgAAAGRycy9kb3ducmV2LnhtbFBLAQIUABQAAAAIAIdO4kAzLwWe&#10;OwAAADkAAAAQAAAAAAAAAAEAIAAAAAsBAABkcnMvc2hhcGV4bWwueG1sUEsFBgAAAAAGAAYAWwEA&#10;ALUDAAAAAA==&#10;" path="m6799599,0l25305,0,15455,1988,7411,7411,1988,15455,0,25305,0,3810146,1988,3819996,7411,3828039,15455,3833462,25305,3835451,6799599,3835451,6809449,3833462,6817493,3828039,6822916,3819996,6824905,3810146,6824905,25305,6822916,15455,6817493,7411,6809449,1988,6799599,0xe">
                  <v:path textboxrect="0,0,6824980,3836035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167A28">
                        <w:pPr>
                          <w:jc w:val="center"/>
                        </w:pPr>
                      </w:p>
                      <w:p w14:paraId="101EFE2B">
                        <w:pPr>
                          <w:jc w:val="center"/>
                        </w:pPr>
                      </w:p>
                      <w:p w14:paraId="2B5D458E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B81A21"/>
          <w:w w:val="105"/>
          <w:sz w:val="22"/>
          <w:szCs w:val="22"/>
        </w:rPr>
        <w:t>ABERTURA</w:t>
      </w:r>
      <w:r>
        <w:rPr>
          <w:color w:val="B81A21"/>
          <w:spacing w:val="47"/>
          <w:w w:val="105"/>
          <w:sz w:val="22"/>
          <w:szCs w:val="22"/>
        </w:rPr>
        <w:t xml:space="preserve"> </w:t>
      </w:r>
      <w:r>
        <w:rPr>
          <w:color w:val="B81A21"/>
          <w:w w:val="105"/>
          <w:sz w:val="22"/>
          <w:szCs w:val="22"/>
        </w:rPr>
        <w:t>(15</w:t>
      </w:r>
      <w:r>
        <w:rPr>
          <w:color w:val="B81A21"/>
          <w:spacing w:val="65"/>
          <w:w w:val="105"/>
          <w:sz w:val="22"/>
          <w:szCs w:val="22"/>
        </w:rPr>
        <w:t xml:space="preserve"> </w:t>
      </w:r>
      <w:r>
        <w:rPr>
          <w:color w:val="B81A21"/>
          <w:spacing w:val="-5"/>
          <w:w w:val="105"/>
          <w:sz w:val="22"/>
          <w:szCs w:val="22"/>
        </w:rPr>
        <w:t>s):</w:t>
      </w:r>
    </w:p>
    <w:p w14:paraId="146B0100">
      <w:pPr>
        <w:pStyle w:val="5"/>
        <w:spacing w:line="259" w:lineRule="exact"/>
        <w:ind w:left="330"/>
        <w:rPr>
          <w:rFonts w:hint="default"/>
          <w:sz w:val="22"/>
          <w:szCs w:val="22"/>
          <w:lang w:val="pt-BR"/>
        </w:rPr>
      </w:pPr>
      <w:r>
        <w:rPr>
          <w:rFonts w:hint="default" w:ascii="Arial" w:hAnsi="Arial" w:cs="Arial"/>
          <w:b w:val="0"/>
          <w:bCs w:val="0"/>
          <w:spacing w:val="-10"/>
          <w:w w:val="105"/>
          <w:sz w:val="22"/>
          <w:szCs w:val="22"/>
        </w:rPr>
        <w:t>“</w:t>
      </w:r>
      <w:r>
        <w:rPr>
          <w:rFonts w:hint="default" w:ascii="Arial" w:hAnsi="Arial" w:eastAsia="SimSun" w:cs="Arial"/>
          <w:b w:val="0"/>
          <w:bCs w:val="0"/>
          <w:sz w:val="22"/>
          <w:szCs w:val="22"/>
        </w:rPr>
        <w:t xml:space="preserve">"Boa Tarde. Nós vamos apresentar nosso projeto de Linguagem C, chamado Analisador de Sequências de DNA. O trabalho foi desenvolvido pelos integrantes </w:t>
      </w:r>
      <w:r>
        <w:rPr>
          <w:rFonts w:hint="default" w:ascii="Arial" w:hAnsi="Arial" w:eastAsia="SimSun" w:cs="Arial"/>
          <w:b w:val="0"/>
          <w:bCs w:val="0"/>
          <w:sz w:val="22"/>
          <w:szCs w:val="22"/>
          <w:lang w:val="pt-BR"/>
        </w:rPr>
        <w:t>Anderson, Fabricio, Raquel, Renata e Vinicius</w:t>
      </w:r>
      <w:r>
        <w:rPr>
          <w:rFonts w:hint="default" w:ascii="Arial" w:hAnsi="Arial" w:eastAsia="SimSun" w:cs="Arial"/>
          <w:b w:val="0"/>
          <w:bCs w:val="0"/>
          <w:sz w:val="22"/>
          <w:szCs w:val="22"/>
        </w:rPr>
        <w:t xml:space="preserve"> da turma </w:t>
      </w:r>
      <w:r>
        <w:rPr>
          <w:rFonts w:hint="default" w:ascii="Arial" w:hAnsi="Arial" w:eastAsia="SimSun" w:cs="Arial"/>
          <w:b w:val="0"/>
          <w:bCs w:val="0"/>
          <w:sz w:val="22"/>
          <w:szCs w:val="22"/>
          <w:lang w:val="pt-BR"/>
        </w:rPr>
        <w:t>2º Vespertino ADS - FATEC - OURINHOS/SP</w:t>
      </w:r>
      <w:r>
        <w:rPr>
          <w:rFonts w:hint="default" w:ascii="Arial" w:hAnsi="Arial" w:eastAsia="SimSun" w:cs="Arial"/>
          <w:b w:val="0"/>
          <w:bCs w:val="0"/>
          <w:sz w:val="22"/>
          <w:szCs w:val="22"/>
        </w:rPr>
        <w:t>.</w:t>
      </w:r>
      <w:r>
        <w:rPr>
          <w:rFonts w:ascii="SimSun" w:hAnsi="SimSun" w:eastAsia="SimSun" w:cs="SimSun"/>
          <w:sz w:val="22"/>
          <w:szCs w:val="22"/>
        </w:rPr>
        <w:t>"</w:t>
      </w:r>
    </w:p>
    <w:p w14:paraId="71C7F929">
      <w:pPr>
        <w:pStyle w:val="2"/>
        <w:numPr>
          <w:ilvl w:val="0"/>
          <w:numId w:val="4"/>
        </w:numPr>
        <w:tabs>
          <w:tab w:val="left" w:pos="608"/>
        </w:tabs>
        <w:spacing w:before="55" w:after="0" w:line="239" w:lineRule="exact"/>
        <w:ind w:left="608" w:right="0" w:hanging="278"/>
        <w:jc w:val="left"/>
        <w:rPr>
          <w:sz w:val="22"/>
          <w:szCs w:val="22"/>
        </w:rPr>
      </w:pPr>
      <w:r>
        <w:rPr>
          <w:color w:val="B81A21"/>
          <w:w w:val="105"/>
          <w:sz w:val="22"/>
          <w:szCs w:val="22"/>
        </w:rPr>
        <w:t>CONTEXTO</w:t>
      </w:r>
      <w:r>
        <w:rPr>
          <w:color w:val="B81A21"/>
          <w:spacing w:val="57"/>
          <w:w w:val="105"/>
          <w:sz w:val="22"/>
          <w:szCs w:val="22"/>
        </w:rPr>
        <w:t xml:space="preserve"> </w:t>
      </w:r>
      <w:r>
        <w:rPr>
          <w:color w:val="B81A21"/>
          <w:w w:val="105"/>
          <w:sz w:val="22"/>
          <w:szCs w:val="22"/>
        </w:rPr>
        <w:t>(45</w:t>
      </w:r>
      <w:r>
        <w:rPr>
          <w:color w:val="B81A21"/>
          <w:spacing w:val="66"/>
          <w:w w:val="105"/>
          <w:sz w:val="22"/>
          <w:szCs w:val="22"/>
        </w:rPr>
        <w:t xml:space="preserve"> </w:t>
      </w:r>
      <w:r>
        <w:rPr>
          <w:color w:val="B81A21"/>
          <w:spacing w:val="-5"/>
          <w:w w:val="105"/>
          <w:sz w:val="22"/>
          <w:szCs w:val="22"/>
        </w:rPr>
        <w:t>s):</w:t>
      </w:r>
    </w:p>
    <w:p w14:paraId="0B7FBC39">
      <w:pPr>
        <w:pStyle w:val="5"/>
        <w:spacing w:before="16" w:line="206" w:lineRule="auto"/>
        <w:ind w:left="33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"O DNA é formado por quatro bases principais: A, T, C e G. No nosso sistema essas bases são representadas como strings em C. A ideia do projeto foi criar uma ferramenta didática inspirada em aplicações de bioinformática, permitindo analisar e comparar sequências genéticas."</w:t>
      </w:r>
    </w:p>
    <w:p w14:paraId="064243F4">
      <w:pPr>
        <w:pStyle w:val="2"/>
        <w:numPr>
          <w:ilvl w:val="0"/>
          <w:numId w:val="4"/>
        </w:numPr>
        <w:tabs>
          <w:tab w:val="left" w:pos="609"/>
        </w:tabs>
        <w:spacing w:before="63" w:after="0" w:line="239" w:lineRule="exact"/>
        <w:ind w:left="609" w:right="0" w:hanging="279"/>
        <w:jc w:val="left"/>
        <w:rPr>
          <w:sz w:val="22"/>
          <w:szCs w:val="22"/>
        </w:rPr>
      </w:pPr>
      <w:r>
        <w:rPr>
          <w:color w:val="B81A21"/>
          <w:w w:val="110"/>
          <w:sz w:val="22"/>
          <w:szCs w:val="22"/>
        </w:rPr>
        <w:t>VISÃO</w:t>
      </w:r>
      <w:r>
        <w:rPr>
          <w:color w:val="B81A21"/>
          <w:spacing w:val="6"/>
          <w:w w:val="110"/>
          <w:sz w:val="22"/>
          <w:szCs w:val="22"/>
        </w:rPr>
        <w:t xml:space="preserve"> </w:t>
      </w:r>
      <w:r>
        <w:rPr>
          <w:color w:val="B81A21"/>
          <w:w w:val="110"/>
          <w:sz w:val="22"/>
          <w:szCs w:val="22"/>
        </w:rPr>
        <w:t>GERAL</w:t>
      </w:r>
      <w:r>
        <w:rPr>
          <w:color w:val="B81A21"/>
          <w:spacing w:val="8"/>
          <w:w w:val="110"/>
          <w:sz w:val="22"/>
          <w:szCs w:val="22"/>
        </w:rPr>
        <w:t xml:space="preserve"> </w:t>
      </w:r>
      <w:r>
        <w:rPr>
          <w:color w:val="B81A21"/>
          <w:w w:val="110"/>
          <w:sz w:val="22"/>
          <w:szCs w:val="22"/>
        </w:rPr>
        <w:t>(1</w:t>
      </w:r>
      <w:r>
        <w:rPr>
          <w:color w:val="B81A21"/>
          <w:spacing w:val="17"/>
          <w:w w:val="110"/>
          <w:sz w:val="22"/>
          <w:szCs w:val="22"/>
        </w:rPr>
        <w:t xml:space="preserve"> </w:t>
      </w:r>
      <w:r>
        <w:rPr>
          <w:color w:val="B81A21"/>
          <w:spacing w:val="-2"/>
          <w:w w:val="110"/>
          <w:sz w:val="22"/>
          <w:szCs w:val="22"/>
        </w:rPr>
        <w:t>min):</w:t>
      </w:r>
    </w:p>
    <w:p w14:paraId="618944BA">
      <w:pPr>
        <w:pStyle w:val="5"/>
        <w:spacing w:before="16" w:line="206" w:lineRule="auto"/>
        <w:ind w:left="330" w:right="61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"O programa permite cadastrar sequências de DNA, calcular estatísticas, procurar padrões específicos, ordenar informações, comparar sequências e salvar dados em arquivos. O objetivo foi aplicar os conteúdos estudados durante a disciplina de Linguagem C."</w:t>
      </w:r>
    </w:p>
    <w:p w14:paraId="18872910">
      <w:pPr>
        <w:pStyle w:val="2"/>
        <w:numPr>
          <w:ilvl w:val="0"/>
          <w:numId w:val="4"/>
        </w:numPr>
        <w:tabs>
          <w:tab w:val="left" w:pos="609"/>
        </w:tabs>
        <w:spacing w:before="63" w:after="0" w:line="239" w:lineRule="exact"/>
        <w:ind w:left="609" w:right="0" w:hanging="279"/>
        <w:jc w:val="left"/>
        <w:rPr>
          <w:sz w:val="22"/>
          <w:szCs w:val="22"/>
        </w:rPr>
      </w:pPr>
      <w:r>
        <w:rPr>
          <w:color w:val="B81A21"/>
          <w:w w:val="110"/>
          <w:sz w:val="22"/>
          <w:szCs w:val="22"/>
        </w:rPr>
        <w:t>ARQUITETURA</w:t>
      </w:r>
      <w:r>
        <w:rPr>
          <w:color w:val="B81A21"/>
          <w:spacing w:val="20"/>
          <w:w w:val="110"/>
          <w:sz w:val="22"/>
          <w:szCs w:val="22"/>
        </w:rPr>
        <w:t xml:space="preserve"> </w:t>
      </w:r>
      <w:r>
        <w:rPr>
          <w:color w:val="B81A21"/>
          <w:w w:val="110"/>
          <w:sz w:val="22"/>
          <w:szCs w:val="22"/>
        </w:rPr>
        <w:t>(2</w:t>
      </w:r>
      <w:r>
        <w:rPr>
          <w:color w:val="B81A21"/>
          <w:spacing w:val="33"/>
          <w:w w:val="110"/>
          <w:sz w:val="22"/>
          <w:szCs w:val="22"/>
        </w:rPr>
        <w:t xml:space="preserve"> </w:t>
      </w:r>
      <w:r>
        <w:rPr>
          <w:color w:val="B81A21"/>
          <w:spacing w:val="-2"/>
          <w:w w:val="110"/>
          <w:sz w:val="22"/>
          <w:szCs w:val="22"/>
        </w:rPr>
        <w:t>min):</w:t>
      </w:r>
    </w:p>
    <w:p w14:paraId="103F03BC">
      <w:pPr>
        <w:pStyle w:val="5"/>
        <w:spacing w:line="264" w:lineRule="exact"/>
        <w:ind w:left="33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"O sistema foi dividido em módulos para facilitar a organização do código. Cada módulo possui uma responsabilidade específica, enquanto o arquivo principal apenas controla o menu e a interação com o usuário. Essa separação tornou o projeto mais fácil de desenvolver e manter."</w:t>
      </w:r>
    </w:p>
    <w:p w14:paraId="384B8F3A">
      <w:pPr>
        <w:pStyle w:val="2"/>
        <w:rPr>
          <w:sz w:val="22"/>
          <w:szCs w:val="22"/>
        </w:rPr>
      </w:pPr>
      <w:r>
        <w:rPr>
          <w:color w:val="B81A21"/>
          <w:w w:val="110"/>
          <w:sz w:val="22"/>
          <w:szCs w:val="22"/>
        </w:rPr>
        <w:t>5-7.</w:t>
      </w:r>
      <w:r>
        <w:rPr>
          <w:color w:val="B81A21"/>
          <w:spacing w:val="53"/>
          <w:w w:val="110"/>
          <w:sz w:val="22"/>
          <w:szCs w:val="22"/>
        </w:rPr>
        <w:t xml:space="preserve"> </w:t>
      </w:r>
      <w:r>
        <w:rPr>
          <w:color w:val="B81A21"/>
          <w:w w:val="110"/>
          <w:sz w:val="22"/>
          <w:szCs w:val="22"/>
        </w:rPr>
        <w:t>DEMOS</w:t>
      </w:r>
      <w:r>
        <w:rPr>
          <w:color w:val="B81A21"/>
          <w:spacing w:val="20"/>
          <w:w w:val="110"/>
          <w:sz w:val="22"/>
          <w:szCs w:val="22"/>
        </w:rPr>
        <w:t xml:space="preserve"> </w:t>
      </w:r>
      <w:r>
        <w:rPr>
          <w:color w:val="B81A21"/>
          <w:w w:val="110"/>
          <w:sz w:val="22"/>
          <w:szCs w:val="22"/>
        </w:rPr>
        <w:t>(8</w:t>
      </w:r>
      <w:r>
        <w:rPr>
          <w:color w:val="B81A21"/>
          <w:spacing w:val="18"/>
          <w:w w:val="110"/>
          <w:sz w:val="22"/>
          <w:szCs w:val="22"/>
        </w:rPr>
        <w:t xml:space="preserve"> </w:t>
      </w:r>
      <w:r>
        <w:rPr>
          <w:color w:val="B81A21"/>
          <w:w w:val="110"/>
          <w:sz w:val="22"/>
          <w:szCs w:val="22"/>
        </w:rPr>
        <w:t>min</w:t>
      </w:r>
      <w:r>
        <w:rPr>
          <w:color w:val="B81A21"/>
          <w:spacing w:val="8"/>
          <w:w w:val="110"/>
          <w:sz w:val="22"/>
          <w:szCs w:val="22"/>
        </w:rPr>
        <w:t xml:space="preserve"> </w:t>
      </w:r>
      <w:r>
        <w:rPr>
          <w:color w:val="B81A21"/>
          <w:spacing w:val="-2"/>
          <w:w w:val="110"/>
          <w:sz w:val="22"/>
          <w:szCs w:val="22"/>
        </w:rPr>
        <w:t>total):</w:t>
      </w:r>
    </w:p>
    <w:p w14:paraId="5637D3CD">
      <w:pPr>
        <w:pStyle w:val="5"/>
        <w:spacing w:before="17" w:line="206" w:lineRule="auto"/>
        <w:ind w:left="33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"Agora vamos mostrar algumas funcionalidades do sistema. Durante os testes é possível observar que as entradas são validadas e que os cálculos realizados refletem características reais das sequências de DNA."</w:t>
      </w:r>
    </w:p>
    <w:p w14:paraId="47755381">
      <w:pPr>
        <w:pStyle w:val="2"/>
        <w:numPr>
          <w:ilvl w:val="0"/>
          <w:numId w:val="5"/>
        </w:numPr>
        <w:tabs>
          <w:tab w:val="left" w:pos="609"/>
        </w:tabs>
        <w:spacing w:before="62" w:after="0" w:line="239" w:lineRule="exact"/>
        <w:ind w:left="609" w:right="0" w:hanging="279"/>
        <w:jc w:val="left"/>
        <w:rPr>
          <w:sz w:val="22"/>
          <w:szCs w:val="22"/>
        </w:rPr>
      </w:pPr>
      <w:r>
        <w:rPr>
          <w:color w:val="B81A21"/>
          <w:w w:val="105"/>
          <w:sz w:val="22"/>
          <w:szCs w:val="22"/>
        </w:rPr>
        <w:t>TESTES</w:t>
      </w:r>
      <w:r>
        <w:rPr>
          <w:color w:val="B81A21"/>
          <w:spacing w:val="45"/>
          <w:w w:val="105"/>
          <w:sz w:val="22"/>
          <w:szCs w:val="22"/>
        </w:rPr>
        <w:t xml:space="preserve"> </w:t>
      </w:r>
      <w:r>
        <w:rPr>
          <w:color w:val="B81A21"/>
          <w:w w:val="105"/>
          <w:sz w:val="22"/>
          <w:szCs w:val="22"/>
        </w:rPr>
        <w:t>(1,5</w:t>
      </w:r>
      <w:r>
        <w:rPr>
          <w:color w:val="B81A21"/>
          <w:spacing w:val="48"/>
          <w:w w:val="105"/>
          <w:sz w:val="22"/>
          <w:szCs w:val="22"/>
        </w:rPr>
        <w:t xml:space="preserve"> </w:t>
      </w:r>
      <w:r>
        <w:rPr>
          <w:color w:val="B81A21"/>
          <w:spacing w:val="-2"/>
          <w:w w:val="105"/>
          <w:sz w:val="22"/>
          <w:szCs w:val="22"/>
        </w:rPr>
        <w:t>min):</w:t>
      </w:r>
    </w:p>
    <w:p w14:paraId="01E95E02">
      <w:pPr>
        <w:pStyle w:val="5"/>
        <w:spacing w:line="259" w:lineRule="exact"/>
        <w:ind w:left="330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 xml:space="preserve">"Realizamos diversos testes para verificar se todas as funções estavam funcionando corretamente. Alguns problemas foram encontrados durante o desenvolvimento, mas foram corrigidos após análise e validação </w:t>
      </w:r>
    </w:p>
    <w:p w14:paraId="38F73FE4">
      <w:pPr>
        <w:pStyle w:val="5"/>
        <w:spacing w:line="259" w:lineRule="exact"/>
        <w:ind w:left="33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dos resultados."</w:t>
      </w:r>
    </w:p>
    <w:p w14:paraId="7BBB2A1D">
      <w:pPr>
        <w:pStyle w:val="2"/>
        <w:numPr>
          <w:ilvl w:val="0"/>
          <w:numId w:val="5"/>
        </w:numPr>
        <w:tabs>
          <w:tab w:val="left" w:pos="609"/>
        </w:tabs>
        <w:spacing w:before="55" w:after="0" w:line="239" w:lineRule="exact"/>
        <w:ind w:left="609" w:right="0" w:hanging="279"/>
        <w:jc w:val="left"/>
        <w:rPr>
          <w:sz w:val="22"/>
          <w:szCs w:val="22"/>
        </w:rPr>
      </w:pPr>
      <w:r>
        <w:rPr>
          <w:color w:val="B81A21"/>
          <w:w w:val="110"/>
          <w:sz w:val="22"/>
          <w:szCs w:val="22"/>
        </w:rPr>
        <w:t>DIFICULDADES</w:t>
      </w:r>
      <w:r>
        <w:rPr>
          <w:color w:val="B81A21"/>
          <w:spacing w:val="10"/>
          <w:w w:val="110"/>
          <w:sz w:val="22"/>
          <w:szCs w:val="22"/>
        </w:rPr>
        <w:t xml:space="preserve"> </w:t>
      </w:r>
      <w:r>
        <w:rPr>
          <w:color w:val="B81A21"/>
          <w:w w:val="110"/>
          <w:sz w:val="22"/>
          <w:szCs w:val="22"/>
        </w:rPr>
        <w:t>(1</w:t>
      </w:r>
      <w:r>
        <w:rPr>
          <w:color w:val="B81A21"/>
          <w:spacing w:val="16"/>
          <w:w w:val="110"/>
          <w:sz w:val="22"/>
          <w:szCs w:val="22"/>
        </w:rPr>
        <w:t xml:space="preserve"> </w:t>
      </w:r>
      <w:r>
        <w:rPr>
          <w:color w:val="B81A21"/>
          <w:spacing w:val="-2"/>
          <w:w w:val="110"/>
          <w:sz w:val="22"/>
          <w:szCs w:val="22"/>
        </w:rPr>
        <w:t>min):</w:t>
      </w:r>
    </w:p>
    <w:p w14:paraId="0B0899B4">
      <w:pPr>
        <w:spacing w:before="0" w:line="259" w:lineRule="exact"/>
        <w:ind w:left="330" w:right="0" w:firstLine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"A maior dificuldade foi trabalhar com ponteiros, estruturas e manipulação de arquivos. Esses conceitos exigiram bastante prática, mas contribuíram muito para o nosso aprendizado. Também percebemos como a modularização ajuda na organização do código."</w:t>
      </w:r>
    </w:p>
    <w:p w14:paraId="51FC762F">
      <w:pPr>
        <w:pStyle w:val="2"/>
        <w:numPr>
          <w:ilvl w:val="0"/>
          <w:numId w:val="5"/>
        </w:numPr>
        <w:tabs>
          <w:tab w:val="left" w:pos="723"/>
        </w:tabs>
        <w:spacing w:before="55" w:after="0" w:line="239" w:lineRule="exact"/>
        <w:ind w:left="723" w:right="0" w:hanging="393"/>
        <w:jc w:val="left"/>
        <w:rPr>
          <w:sz w:val="22"/>
          <w:szCs w:val="22"/>
        </w:rPr>
      </w:pPr>
      <w:r>
        <w:rPr>
          <w:color w:val="B81A21"/>
          <w:w w:val="105"/>
          <w:sz w:val="22"/>
          <w:szCs w:val="22"/>
        </w:rPr>
        <w:t>ENCERRAMENTO</w:t>
      </w:r>
      <w:r>
        <w:rPr>
          <w:color w:val="B81A21"/>
          <w:spacing w:val="59"/>
          <w:w w:val="150"/>
          <w:sz w:val="22"/>
          <w:szCs w:val="22"/>
        </w:rPr>
        <w:t xml:space="preserve"> </w:t>
      </w:r>
      <w:r>
        <w:rPr>
          <w:color w:val="B81A21"/>
          <w:w w:val="105"/>
          <w:sz w:val="22"/>
          <w:szCs w:val="22"/>
        </w:rPr>
        <w:t>(30</w:t>
      </w:r>
      <w:r>
        <w:rPr>
          <w:color w:val="B81A21"/>
          <w:spacing w:val="64"/>
          <w:w w:val="150"/>
          <w:sz w:val="22"/>
          <w:szCs w:val="22"/>
        </w:rPr>
        <w:t xml:space="preserve"> </w:t>
      </w:r>
      <w:r>
        <w:rPr>
          <w:color w:val="B81A21"/>
          <w:spacing w:val="-5"/>
          <w:w w:val="105"/>
          <w:sz w:val="22"/>
          <w:szCs w:val="22"/>
        </w:rPr>
        <w:t>s):</w:t>
      </w:r>
    </w:p>
    <w:p w14:paraId="6F34D828">
      <w:pPr>
        <w:pStyle w:val="5"/>
        <w:spacing w:before="139"/>
      </w:pPr>
      <w:r>
        <w:rPr>
          <w:rFonts w:ascii="SimSun" w:hAnsi="SimSun" w:eastAsia="SimSun" w:cs="SimSun"/>
          <w:sz w:val="24"/>
          <w:szCs w:val="24"/>
        </w:rPr>
        <w:t>"Esses foram os principais pontos do projeto. Agradecemos a atenção de todos e ficamos à disposição para responder perguntas."</w:t>
      </w: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280670</wp:posOffset>
                </wp:positionV>
                <wp:extent cx="6840220" cy="782320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782320"/>
                          <a:chOff x="0" y="0"/>
                          <a:chExt cx="6840220" cy="782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38032"/>
                            <a:ext cx="6840220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44525">
                                <a:moveTo>
                                  <a:pt x="6807191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1"/>
                                </a:lnTo>
                                <a:lnTo>
                                  <a:pt x="0" y="32897"/>
                                </a:lnTo>
                                <a:lnTo>
                                  <a:pt x="0" y="611006"/>
                                </a:lnTo>
                                <a:lnTo>
                                  <a:pt x="2585" y="623811"/>
                                </a:lnTo>
                                <a:lnTo>
                                  <a:pt x="9635" y="634268"/>
                                </a:lnTo>
                                <a:lnTo>
                                  <a:pt x="20091" y="641318"/>
                                </a:lnTo>
                                <a:lnTo>
                                  <a:pt x="32897" y="643903"/>
                                </a:lnTo>
                                <a:lnTo>
                                  <a:pt x="6807191" y="643903"/>
                                </a:lnTo>
                                <a:lnTo>
                                  <a:pt x="6819996" y="641318"/>
                                </a:lnTo>
                                <a:lnTo>
                                  <a:pt x="6830453" y="634268"/>
                                </a:lnTo>
                                <a:lnTo>
                                  <a:pt x="6837503" y="623811"/>
                                </a:lnTo>
                                <a:lnTo>
                                  <a:pt x="6840088" y="611006"/>
                                </a:lnTo>
                                <a:lnTo>
                                  <a:pt x="6840088" y="32897"/>
                                </a:lnTo>
                                <a:lnTo>
                                  <a:pt x="6837503" y="20091"/>
                                </a:lnTo>
                                <a:lnTo>
                                  <a:pt x="6830453" y="9635"/>
                                </a:lnTo>
                                <a:lnTo>
                                  <a:pt x="6819996" y="2585"/>
                                </a:lnTo>
                                <a:lnTo>
                                  <a:pt x="6807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792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591" y="145624"/>
                            <a:ext cx="6824980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629285">
                                <a:moveTo>
                                  <a:pt x="6799599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603414"/>
                                </a:lnTo>
                                <a:lnTo>
                                  <a:pt x="1988" y="613264"/>
                                </a:lnTo>
                                <a:lnTo>
                                  <a:pt x="7411" y="621308"/>
                                </a:lnTo>
                                <a:lnTo>
                                  <a:pt x="15455" y="626731"/>
                                </a:lnTo>
                                <a:lnTo>
                                  <a:pt x="25305" y="628720"/>
                                </a:lnTo>
                                <a:lnTo>
                                  <a:pt x="6799599" y="628720"/>
                                </a:lnTo>
                                <a:lnTo>
                                  <a:pt x="6809449" y="626731"/>
                                </a:lnTo>
                                <a:lnTo>
                                  <a:pt x="6817493" y="621308"/>
                                </a:lnTo>
                                <a:lnTo>
                                  <a:pt x="6822916" y="613264"/>
                                </a:lnTo>
                                <a:lnTo>
                                  <a:pt x="6824905" y="603414"/>
                                </a:lnTo>
                                <a:lnTo>
                                  <a:pt x="6824905" y="25305"/>
                                </a:lnTo>
                                <a:lnTo>
                                  <a:pt x="6822916" y="15455"/>
                                </a:lnTo>
                                <a:lnTo>
                                  <a:pt x="6817493" y="7411"/>
                                </a:lnTo>
                                <a:lnTo>
                                  <a:pt x="6809449" y="1988"/>
                                </a:lnTo>
                                <a:lnTo>
                                  <a:pt x="679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8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138032"/>
                            <a:ext cx="6840220" cy="644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B69996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72"/>
                                  <w:tab w:val="left" w:pos="3988"/>
                                  <w:tab w:val="left" w:pos="5505"/>
                                  <w:tab w:val="left" w:pos="8511"/>
                                </w:tabs>
                                <w:spacing w:before="110" w:line="246" w:lineRule="exact"/>
                                <w:ind w:left="472" w:right="0" w:hanging="165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Total de linhas de código:</w:t>
                              </w:r>
                              <w:r>
                                <w:rPr>
                                  <w:rFonts w:ascii="Times New Roman" w:hAnsi="Times New Roman"/>
                                  <w:b w:val="0"/>
                                  <w:bCs w:val="0"/>
                                  <w:spacing w:val="45"/>
                                  <w:sz w:val="22"/>
                                  <w:u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b w:val="0"/>
                                  <w:bCs w:val="0"/>
                                  <w:sz w:val="20"/>
                                  <w:u w:val="none"/>
                                  <w:lang w:val="pt-BR"/>
                                </w:rPr>
                                <w:t>802</w:t>
                              </w:r>
                              <w:r>
                                <w:rPr>
                                  <w:rFonts w:hint="default" w:ascii="Times New Roman" w:hAnsi="Times New Roman"/>
                                  <w:b w:val="0"/>
                                  <w:bCs w:val="0"/>
                                  <w:sz w:val="20"/>
                                  <w:u w:val="none"/>
                                  <w:lang w:val="pt-BR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20"/>
                                </w:rPr>
                                <w:t xml:space="preserve">•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Total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arquivos:</w:t>
                              </w:r>
                              <w:r>
                                <w:rPr>
                                  <w:rFonts w:ascii="Times New Roman" w:hAnsi="Times New Roman"/>
                                  <w:spacing w:val="4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sz w:val="20"/>
                                  <w:u w:val="none"/>
                                  <w:lang w:val="pt-BR"/>
                                </w:rPr>
                                <w:t>13</w:t>
                              </w:r>
                            </w:p>
                            <w:p w14:paraId="4EA81FE0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72"/>
                                  <w:tab w:val="left" w:pos="2971"/>
                                  <w:tab w:val="left" w:pos="5505"/>
                                  <w:tab w:val="left" w:pos="8526"/>
                                </w:tabs>
                                <w:spacing w:before="0" w:line="239" w:lineRule="exact"/>
                                <w:ind w:left="472" w:right="0" w:hanging="165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Testes que passaram: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spacing w:val="46"/>
                                  <w:sz w:val="22"/>
                                  <w:lang w:val="pt-BR"/>
                                </w:rPr>
                                <w:t>22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sz w:val="22"/>
                                </w:rPr>
                                <w:t>/22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20"/>
                                </w:rPr>
                                <w:t xml:space="preserve">•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Bugs</w:t>
                              </w:r>
                              <w:r>
                                <w:rPr>
                                  <w:rFonts w:ascii="Times New Roman" w:hAnsi="Times New Roman"/>
                                  <w:spacing w:val="2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encontrados:</w:t>
                              </w:r>
                              <w:r>
                                <w:rPr>
                                  <w:rFonts w:ascii="Times New Roman" w:hAnsi="Times New Roman"/>
                                  <w:spacing w:val="4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spacing w:val="46"/>
                                  <w:sz w:val="22"/>
                                  <w:lang w:val="pt-BR"/>
                                </w:rPr>
                                <w:t>12</w:t>
                              </w:r>
                            </w:p>
                            <w:p w14:paraId="160DBC88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72"/>
                                  <w:tab w:val="left" w:pos="5303"/>
                                  <w:tab w:val="left" w:pos="5505"/>
                                  <w:tab w:val="left" w:pos="8118"/>
                                </w:tabs>
                                <w:spacing w:before="0" w:line="246" w:lineRule="exact"/>
                                <w:ind w:left="472" w:right="0" w:hanging="165"/>
                                <w:jc w:val="lef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2"/>
                                </w:rPr>
                                <w:t>Algoritmo de ordenaçäo escolhido: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spacing w:val="51"/>
                                  <w:sz w:val="18"/>
                                  <w:szCs w:val="18"/>
                                  <w:lang w:val="pt-BR"/>
                                </w:rPr>
                                <w:t>BUBBLE SORT</w:t>
                              </w: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5"/>
                                  <w:sz w:val="20"/>
                                </w:rPr>
                                <w:t xml:space="preserve">•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Sua parte: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spacing w:val="48"/>
                                  <w:sz w:val="22"/>
                                  <w:lang w:val="pt-BR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5920" y="0"/>
                            <a:ext cx="2839085" cy="213995"/>
                          </a:xfrm>
                          <a:prstGeom prst="rect">
                            <a:avLst/>
                          </a:prstGeom>
                          <a:solidFill>
                            <a:srgbClr val="2C792C"/>
                          </a:solidFill>
                        </wps:spPr>
                        <wps:txbx>
                          <w:txbxContent>
                            <w:p w14:paraId="4F68E750">
                              <w:pPr>
                                <w:spacing w:before="48"/>
                                <w:ind w:left="170" w:right="0" w:firstLine="0"/>
                                <w:jc w:val="left"/>
                                <w:rPr>
                                  <w:rFonts w:ascii="Georgia" w:hAnsi="Georgia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Georgia" w:hAnsi="Georgia"/>
                                  <w:color w:val="FFFFFF"/>
                                  <w:w w:val="110"/>
                                  <w:sz w:val="20"/>
                                </w:rPr>
                                <w:t>NÛMEROS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w w:val="110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w w:val="110"/>
                                  <w:sz w:val="20"/>
                                </w:rPr>
                                <w:t>VOCÊ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w w:val="110"/>
                                  <w:sz w:val="20"/>
                                </w:rPr>
                                <w:t>PRECISA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-4"/>
                                  <w:w w:val="110"/>
                                  <w:sz w:val="20"/>
                                </w:rPr>
                                <w:t>SABER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26" o:spt="203" style="position:absolute;left:0pt;margin-left:28.3pt;margin-top:22.1pt;height:61.6pt;width:538.6pt;mso-position-horizontal-relative:page;mso-wrap-distance-bottom:0pt;mso-wrap-distance-top:0pt;z-index:-251652096;mso-width-relative:page;mso-height-relative:page;" coordsize="6840220,782320" o:gfxdata="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">
                <o:lock v:ext="edit" aspectratio="f"/>
                <v:shape id="Graphic 13" o:spid="_x0000_s1026" o:spt="100" style="position:absolute;left:0;top:138032;height:644525;width:6840220;" fillcolor="#2C792C" filled="t" stroked="f" coordsize="6840220,644525" o:gfxdata="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P8eNvQAA&#10;ANsAAAAPAAAAAAAAAAEAIAAAACIAAABkcnMvZG93bnJldi54bWxQSwECFAAUAAAACACHTuJAMy8F&#10;njsAAAA5AAAAEAAAAAAAAAABACAAAAAMAQAAZHJzL3NoYXBleG1sLnhtbFBLBQYAAAAABgAGAFsB&#10;AAC2AwAAAAA=&#10;" path="m6807191,0l32897,0,20091,2585,9635,9635,2585,20091,0,32897,0,611006,2585,623811,9635,634268,20091,641318,32897,643903,6807191,643903,6819996,641318,6830453,634268,6837503,623811,6840088,611006,6840088,32897,6837503,20091,6830453,9635,6819996,2585,68071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7591;top:145624;height:629285;width:6824980;" fillcolor="#F4F8F4" filled="t" stroked="f" coordsize="6824980,629285" o:gfxdata="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2VHDugAAANsA&#10;AAAPAAAAAAAAAAEAIAAAACIAAABkcnMvZG93bnJldi54bWxQSwECFAAUAAAACACHTuJAMy8FnjsA&#10;AAA5AAAAEAAAAAAAAAABACAAAAAJAQAAZHJzL3NoYXBleG1sLnhtbFBLBQYAAAAABgAGAFsBAACz&#10;AwAAAAA=&#10;" path="m6799599,0l25305,0,15455,1988,7411,7411,1988,15455,0,25305,0,603414,1988,613264,7411,621308,15455,626731,25305,628720,6799599,628720,6809449,626731,6817493,621308,6822916,613264,6824905,603414,6824905,25305,6822916,15455,6817493,7411,6809449,1988,6799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" o:spid="_x0000_s1026" o:spt="202" type="#_x0000_t202" style="position:absolute;left:0;top:138032;height:644525;width:684022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B69996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72"/>
                            <w:tab w:val="left" w:pos="3988"/>
                            <w:tab w:val="left" w:pos="5505"/>
                            <w:tab w:val="left" w:pos="8511"/>
                          </w:tabs>
                          <w:spacing w:before="110" w:line="246" w:lineRule="exact"/>
                          <w:ind w:left="472" w:right="0" w:hanging="165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Total de linhas de código:</w:t>
                        </w:r>
                        <w:r>
                          <w:rPr>
                            <w:rFonts w:ascii="Times New Roman" w:hAnsi="Times New Roman"/>
                            <w:b w:val="0"/>
                            <w:bCs w:val="0"/>
                            <w:spacing w:val="45"/>
                            <w:sz w:val="22"/>
                            <w:u w:val="none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b w:val="0"/>
                            <w:bCs w:val="0"/>
                            <w:sz w:val="20"/>
                            <w:u w:val="none"/>
                            <w:lang w:val="pt-BR"/>
                          </w:rPr>
                          <w:t>802</w:t>
                        </w:r>
                        <w:r>
                          <w:rPr>
                            <w:rFonts w:hint="default" w:ascii="Times New Roman" w:hAnsi="Times New Roman"/>
                            <w:b w:val="0"/>
                            <w:bCs w:val="0"/>
                            <w:sz w:val="20"/>
                            <w:u w:val="none"/>
                            <w:lang w:val="pt-BR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sz w:val="20"/>
                          </w:rPr>
                          <w:t xml:space="preserve">•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Total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arquivos:</w:t>
                        </w:r>
                        <w:r>
                          <w:rPr>
                            <w:rFonts w:ascii="Times New Roman" w:hAnsi="Times New Roman"/>
                            <w:spacing w:val="4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sz w:val="20"/>
                            <w:u w:val="none"/>
                            <w:lang w:val="pt-BR"/>
                          </w:rPr>
                          <w:t>13</w:t>
                        </w:r>
                      </w:p>
                      <w:p w14:paraId="4EA81FE0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72"/>
                            <w:tab w:val="left" w:pos="2971"/>
                            <w:tab w:val="left" w:pos="5505"/>
                            <w:tab w:val="left" w:pos="8526"/>
                          </w:tabs>
                          <w:spacing w:before="0" w:line="239" w:lineRule="exact"/>
                          <w:ind w:left="472" w:right="0" w:hanging="165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Testes que passaram: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spacing w:val="46"/>
                            <w:sz w:val="22"/>
                            <w:lang w:val="pt-BR"/>
                          </w:rPr>
                          <w:t>22</w:t>
                        </w:r>
                        <w:r>
                          <w:rPr>
                            <w:rFonts w:ascii="Times New Roman" w:hAnsi="Times New Roman"/>
                            <w:spacing w:val="-5"/>
                            <w:sz w:val="22"/>
                          </w:rPr>
                          <w:t>/22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sz w:val="20"/>
                          </w:rPr>
                          <w:t xml:space="preserve">•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Bugs</w:t>
                        </w:r>
                        <w:r>
                          <w:rPr>
                            <w:rFonts w:ascii="Times New Roman" w:hAnsi="Times New Roman"/>
                            <w:spacing w:val="2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encontrados:</w:t>
                        </w:r>
                        <w:r>
                          <w:rPr>
                            <w:rFonts w:ascii="Times New Roman" w:hAnsi="Times New Roman"/>
                            <w:spacing w:val="4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spacing w:val="46"/>
                            <w:sz w:val="22"/>
                            <w:lang w:val="pt-BR"/>
                          </w:rPr>
                          <w:t>12</w:t>
                        </w:r>
                      </w:p>
                      <w:p w14:paraId="160DBC88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72"/>
                            <w:tab w:val="left" w:pos="5303"/>
                            <w:tab w:val="left" w:pos="5505"/>
                            <w:tab w:val="left" w:pos="8118"/>
                          </w:tabs>
                          <w:spacing w:before="0" w:line="246" w:lineRule="exact"/>
                          <w:ind w:left="472" w:right="0" w:hanging="165"/>
                          <w:jc w:val="lef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sz w:val="22"/>
                          </w:rPr>
                          <w:t>Algoritmo de ordenaçäo escolhido: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spacing w:val="51"/>
                            <w:sz w:val="18"/>
                            <w:szCs w:val="18"/>
                            <w:lang w:val="pt-BR"/>
                          </w:rPr>
                          <w:t>BUBBLE SORT</w:t>
                        </w:r>
                        <w:r>
                          <w:rPr>
                            <w:rFonts w:ascii="Times New Roman" w:hAnsi="Times New Roman"/>
                            <w:sz w:val="20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w w:val="115"/>
                            <w:sz w:val="20"/>
                          </w:rPr>
                          <w:t xml:space="preserve">•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Sua parte:</w:t>
                        </w:r>
                        <w:r>
                          <w:rPr>
                            <w:rFonts w:ascii="Times New Roman" w:hAnsi="Times New Roman"/>
                            <w:spacing w:val="4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spacing w:val="48"/>
                            <w:sz w:val="22"/>
                            <w:lang w:val="pt-BR"/>
                          </w:rPr>
                          <w:t>12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75920;top:0;height:213995;width:2839085;" fillcolor="#2C792C" filled="t" stroked="f" coordsize="21600,21600" o:gfxdata="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sAAy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68E750">
                        <w:pPr>
                          <w:spacing w:before="48"/>
                          <w:ind w:left="170" w:right="0" w:firstLine="0"/>
                          <w:jc w:val="left"/>
                          <w:rPr>
                            <w:rFonts w:ascii="Georgia" w:hAnsi="Georgia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Georgia" w:hAnsi="Georgia"/>
                            <w:color w:val="FFFFFF"/>
                            <w:w w:val="110"/>
                            <w:sz w:val="20"/>
                          </w:rPr>
                          <w:t>NÛMEROS</w:t>
                        </w:r>
                        <w:r>
                          <w:rPr>
                            <w:rFonts w:ascii="Georgia" w:hAnsi="Georgia"/>
                            <w:color w:val="FFFFFF"/>
                            <w:spacing w:val="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FFFFFF"/>
                            <w:w w:val="110"/>
                            <w:sz w:val="20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color w:val="FFFFFF"/>
                            <w:spacing w:val="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FFFFFF"/>
                            <w:w w:val="110"/>
                            <w:sz w:val="20"/>
                          </w:rPr>
                          <w:t>VOCÊ</w:t>
                        </w:r>
                        <w:r>
                          <w:rPr>
                            <w:rFonts w:ascii="Georgia" w:hAnsi="Georgia"/>
                            <w:color w:val="FFFFFF"/>
                            <w:spacing w:val="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FFFFFF"/>
                            <w:w w:val="110"/>
                            <w:sz w:val="20"/>
                          </w:rPr>
                          <w:t>PRECISA</w:t>
                        </w:r>
                        <w:r>
                          <w:rPr>
                            <w:rFonts w:ascii="Georgia" w:hAnsi="Georgia"/>
                            <w:color w:val="FFFFFF"/>
                            <w:spacing w:val="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FFFFFF"/>
                            <w:spacing w:val="-4"/>
                            <w:w w:val="110"/>
                            <w:sz w:val="20"/>
                          </w:rPr>
                          <w:t>SABER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1303020</wp:posOffset>
                </wp:positionV>
                <wp:extent cx="6840220" cy="682625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682625"/>
                          <a:chOff x="0" y="0"/>
                          <a:chExt cx="6840220" cy="6826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71168"/>
                            <a:ext cx="6840220" cy="61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611505">
                                <a:moveTo>
                                  <a:pt x="6807191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1"/>
                                </a:lnTo>
                                <a:lnTo>
                                  <a:pt x="0" y="32896"/>
                                </a:lnTo>
                                <a:lnTo>
                                  <a:pt x="0" y="578115"/>
                                </a:lnTo>
                                <a:lnTo>
                                  <a:pt x="2585" y="590920"/>
                                </a:lnTo>
                                <a:lnTo>
                                  <a:pt x="9635" y="601377"/>
                                </a:lnTo>
                                <a:lnTo>
                                  <a:pt x="20091" y="608427"/>
                                </a:lnTo>
                                <a:lnTo>
                                  <a:pt x="32897" y="611012"/>
                                </a:lnTo>
                                <a:lnTo>
                                  <a:pt x="6807191" y="611012"/>
                                </a:lnTo>
                                <a:lnTo>
                                  <a:pt x="6819996" y="608427"/>
                                </a:lnTo>
                                <a:lnTo>
                                  <a:pt x="6830453" y="601377"/>
                                </a:lnTo>
                                <a:lnTo>
                                  <a:pt x="6837503" y="590920"/>
                                </a:lnTo>
                                <a:lnTo>
                                  <a:pt x="6840088" y="578115"/>
                                </a:lnTo>
                                <a:lnTo>
                                  <a:pt x="6840088" y="32896"/>
                                </a:lnTo>
                                <a:lnTo>
                                  <a:pt x="6837503" y="20091"/>
                                </a:lnTo>
                                <a:lnTo>
                                  <a:pt x="6830453" y="9635"/>
                                </a:lnTo>
                                <a:lnTo>
                                  <a:pt x="6819996" y="2585"/>
                                </a:lnTo>
                                <a:lnTo>
                                  <a:pt x="6807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7D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591" y="78760"/>
                            <a:ext cx="6824980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596265">
                                <a:moveTo>
                                  <a:pt x="6799599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570523"/>
                                </a:lnTo>
                                <a:lnTo>
                                  <a:pt x="1988" y="580373"/>
                                </a:lnTo>
                                <a:lnTo>
                                  <a:pt x="7411" y="588417"/>
                                </a:lnTo>
                                <a:lnTo>
                                  <a:pt x="15455" y="593840"/>
                                </a:lnTo>
                                <a:lnTo>
                                  <a:pt x="25305" y="595829"/>
                                </a:lnTo>
                                <a:lnTo>
                                  <a:pt x="6799599" y="595829"/>
                                </a:lnTo>
                                <a:lnTo>
                                  <a:pt x="6809449" y="593840"/>
                                </a:lnTo>
                                <a:lnTo>
                                  <a:pt x="6817493" y="588417"/>
                                </a:lnTo>
                                <a:lnTo>
                                  <a:pt x="6822916" y="580373"/>
                                </a:lnTo>
                                <a:lnTo>
                                  <a:pt x="6824905" y="570523"/>
                                </a:lnTo>
                                <a:lnTo>
                                  <a:pt x="6824905" y="25305"/>
                                </a:lnTo>
                                <a:lnTo>
                                  <a:pt x="6822916" y="15455"/>
                                </a:lnTo>
                                <a:lnTo>
                                  <a:pt x="6817493" y="7411"/>
                                </a:lnTo>
                                <a:lnTo>
                                  <a:pt x="6809449" y="1988"/>
                                </a:lnTo>
                                <a:lnTo>
                                  <a:pt x="679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8F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840220" cy="682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1C03D">
                              <w:pPr>
                                <w:spacing w:before="0" w:line="199" w:lineRule="exact"/>
                                <w:ind w:left="119" w:right="0" w:firstLine="0"/>
                                <w:jc w:val="left"/>
                                <w:rPr>
                                  <w:rFonts w:ascii="Georgia" w:hAnsi="Georgia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FFFF"/>
                                  <w:spacing w:val="33"/>
                                  <w:w w:val="110"/>
                                  <w:sz w:val="18"/>
                                  <w:shd w:val="clear" w:color="auto" w:fill="D67D00"/>
                                </w:rPr>
                                <w:t xml:space="preserve">  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w w:val="110"/>
                                  <w:sz w:val="20"/>
                                  <w:shd w:val="clear" w:color="auto" w:fill="D67D00"/>
                                </w:rPr>
                                <w:t>COMANDOS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22"/>
                                  <w:w w:val="110"/>
                                  <w:sz w:val="20"/>
                                  <w:shd w:val="clear" w:color="auto" w:fill="D67D0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w w:val="110"/>
                                  <w:sz w:val="20"/>
                                  <w:shd w:val="clear" w:color="auto" w:fill="D67D00"/>
                                </w:rPr>
                                <w:t>DA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11"/>
                                  <w:w w:val="110"/>
                                  <w:sz w:val="20"/>
                                  <w:shd w:val="clear" w:color="auto" w:fill="D67D0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w w:val="110"/>
                                  <w:sz w:val="20"/>
                                  <w:shd w:val="clear" w:color="auto" w:fill="D67D00"/>
                                </w:rPr>
                                <w:t>DEMO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63"/>
                                  <w:w w:val="110"/>
                                  <w:sz w:val="20"/>
                                  <w:shd w:val="clear" w:color="auto" w:fill="D67D00"/>
                                </w:rPr>
                                <w:t xml:space="preserve">   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w w:val="110"/>
                                  <w:sz w:val="20"/>
                                  <w:shd w:val="clear" w:color="auto" w:fill="D67D00"/>
                                </w:rPr>
                                <w:t>COLA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11"/>
                                  <w:w w:val="110"/>
                                  <w:sz w:val="20"/>
                                  <w:shd w:val="clear" w:color="auto" w:fill="D67D00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-2"/>
                                  <w:w w:val="110"/>
                                  <w:sz w:val="20"/>
                                  <w:shd w:val="clear" w:color="auto" w:fill="D67D00"/>
                                </w:rPr>
                                <w:t>RÁPIDA</w:t>
                              </w:r>
                              <w:r>
                                <w:rPr>
                                  <w:rFonts w:ascii="Georgia" w:hAns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D67D00"/>
                                </w:rPr>
                                <w:t xml:space="preserve"> </w:t>
                              </w:r>
                            </w:p>
                            <w:p w14:paraId="392BF1CF">
                              <w:pPr>
                                <w:tabs>
                                  <w:tab w:val="left" w:pos="1913"/>
                                  <w:tab w:val="left" w:pos="2278"/>
                                  <w:tab w:val="left" w:pos="4828"/>
                                  <w:tab w:val="left" w:pos="5193"/>
                                </w:tabs>
                                <w:spacing w:before="0" w:line="240" w:lineRule="exact"/>
                                <w:ind w:left="188" w:right="0" w:firstLine="0"/>
                                <w:jc w:val="left"/>
                                <w:rPr>
                                  <w:rFonts w:ascii="SimSun" w:hAnsi="SimSu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22"/>
                                </w:rPr>
                                <w:t>Compilar: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spacing w:val="-4"/>
                                  <w:w w:val="115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rFonts w:ascii="SimSun" w:hAnsi="SimSun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15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22"/>
                                </w:rPr>
                                <w:t>Rodar: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SimSun" w:hAnsi="SimSun"/>
                                  <w:spacing w:val="-5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spacing w:val="-2"/>
                                  <w:w w:val="115"/>
                                  <w:sz w:val="17"/>
                                </w:rPr>
                                <w:t>/analisador_dna</w:t>
                              </w:r>
                              <w:r>
                                <w:rPr>
                                  <w:rFonts w:ascii="SimSun" w:hAnsi="SimSun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15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15"/>
                                  <w:sz w:val="22"/>
                                </w:rPr>
                                <w:t>Limpar: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1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spacing w:val="-2"/>
                                  <w:w w:val="115"/>
                                  <w:sz w:val="17"/>
                                </w:rPr>
                                <w:t>make</w:t>
                              </w:r>
                              <w:r>
                                <w:rPr>
                                  <w:rFonts w:ascii="SimSun" w:hAnsi="SimSun"/>
                                  <w:spacing w:val="-21"/>
                                  <w:w w:val="1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spacing w:val="-2"/>
                                  <w:w w:val="115"/>
                                  <w:sz w:val="17"/>
                                </w:rPr>
                                <w:t>clean</w:t>
                              </w:r>
                            </w:p>
                            <w:p w14:paraId="7B995B84">
                              <w:pPr>
                                <w:spacing w:before="0" w:line="239" w:lineRule="exact"/>
                                <w:ind w:left="188" w:right="0" w:firstLine="0"/>
                                <w:jc w:val="left"/>
                                <w:rPr>
                                  <w:rFonts w:hint="default" w:ascii="SimSun" w:hAnsi="SimSun"/>
                                  <w:sz w:val="17"/>
                                  <w:lang w:val="pt-BR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10"/>
                                  <w:sz w:val="22"/>
                                </w:rPr>
                                <w:t>Sequéncias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2"/>
                                </w:rPr>
                                <w:t>teste:</w:t>
                              </w:r>
                              <w:r>
                                <w:rPr>
                                  <w:rFonts w:ascii="Times New Roman" w:hAnsi="Times New Roman"/>
                                  <w:spacing w:val="22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w w:val="110"/>
                                  <w:sz w:val="22"/>
                                  <w:lang w:val="pt-BR"/>
                                </w:rPr>
                                <w:t>Leao_01=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>ATGCGTACGTTAGCGTACG</w:t>
                              </w:r>
                              <w:r>
                                <w:rPr>
                                  <w:rFonts w:hint="default" w:ascii="Times New Roman" w:hAnsi="Times New Roman"/>
                                  <w:w w:val="110"/>
                                  <w:sz w:val="22"/>
                                  <w:lang w:val="pt-BR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10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spacing w:val="3"/>
                                  <w:w w:val="110"/>
                                  <w:sz w:val="22"/>
                                  <w:lang w:val="pt-BR"/>
                                </w:rPr>
                                <w:t>Golfinho_01=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24"/>
                                  <w:szCs w:val="24"/>
                                </w:rPr>
                                <w:t>AGCTAGCATCGTAGCTAGCTAGCA</w:t>
                              </w:r>
                              <w:r>
                                <w:rPr>
                                  <w:rFonts w:hint="default" w:ascii="Times New Roman" w:hAnsi="Times New Roman"/>
                                  <w:spacing w:val="3"/>
                                  <w:w w:val="110"/>
                                  <w:sz w:val="22"/>
                                  <w:lang w:val="pt-BR"/>
                                </w:rPr>
                                <w:t xml:space="preserve"> </w:t>
                              </w:r>
                            </w:p>
                            <w:p w14:paraId="6A5CADA4">
                              <w:pPr>
                                <w:tabs>
                                  <w:tab w:val="left" w:pos="3898"/>
                                  <w:tab w:val="left" w:pos="4263"/>
                                </w:tabs>
                                <w:spacing w:before="0" w:line="246" w:lineRule="exact"/>
                                <w:ind w:left="188" w:right="0" w:firstLine="0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Motif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para</w:t>
                              </w:r>
                              <w:r>
                                <w:rPr>
                                  <w:rFonts w:ascii="Times New Roman" w:hAnsi="Times New Roman"/>
                                  <w:spacing w:val="40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testar:</w:t>
                              </w:r>
                              <w:r>
                                <w:rPr>
                                  <w:rFonts w:ascii="Times New Roman" w:hAnsi="Times New Roman"/>
                                  <w:spacing w:val="58"/>
                                  <w:w w:val="15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/>
                                  <w:w w:val="105"/>
                                  <w:sz w:val="17"/>
                                </w:rPr>
                                <w:t>GAT</w:t>
                              </w:r>
                              <w:r>
                                <w:rPr>
                                  <w:rFonts w:ascii="SimSun" w:hAnsi="SimSun"/>
                                  <w:spacing w:val="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(1</w:t>
                              </w:r>
                              <w:r>
                                <w:rPr>
                                  <w:rFonts w:ascii="Times New Roman" w:hAnsi="Times New Roman"/>
                                  <w:spacing w:val="48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2"/>
                                </w:rPr>
                                <w:t>ocorrência)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0"/>
                                  <w:w w:val="115"/>
                                  <w:sz w:val="20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Comparar: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w w:val="105"/>
                                  <w:sz w:val="22"/>
                                  <w:lang w:val="pt-BR"/>
                                </w:rPr>
                                <w:t>Leao_01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vs</w:t>
                              </w:r>
                              <w:r>
                                <w:rPr>
                                  <w:rFonts w:ascii="Times New Roman" w:hAnsi="Times New Roman"/>
                                  <w:spacing w:val="3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imes New Roman" w:hAnsi="Times New Roman"/>
                                  <w:w w:val="105"/>
                                  <w:sz w:val="22"/>
                                  <w:lang w:val="pt-BR"/>
                                </w:rPr>
                                <w:t>Girafa_01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05"/>
                                  <w:sz w:val="20"/>
                                </w:rPr>
                                <w:t xml:space="preserve">→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Hamming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10"/>
                                  <w:w w:val="105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o:spt="203" style="position:absolute;left:0pt;margin-left:28.3pt;margin-top:102.6pt;height:53.75pt;width:538.6pt;mso-position-horizontal-relative:page;mso-wrap-distance-bottom:0pt;mso-wrap-distance-top:0pt;z-index:-251652096;mso-width-relative:page;mso-height-relative:page;" coordsize="6840220,682625" o:gfxdata="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LHTS2jaAAAACwEA&#10;AA8AAAAAAAAAAQAgAAAAIgAAAGRycy9kb3ducmV2LnhtbFBLAQIUABQAAAAIAIdO4kD7m8O8UgQA&#10;AGEQAAAOAAAAAAAAAAEAIAAAACkBAABkcnMvZTJvRG9jLnhtbFBLBQYAAAAABgAGAFkBAADtBwAA&#10;AAA=&#10;">
                <o:lock v:ext="edit" aspectratio="f"/>
                <v:shape id="Graphic 18" o:spid="_x0000_s1026" o:spt="100" style="position:absolute;left:0;top:71168;height:611505;width:6840220;" fillcolor="#D67D00" filled="t" stroked="f" coordsize="6840220,611505" o:gfxdata="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eQWkr4A&#10;AADbAAAADwAAAAAAAAABACAAAAAiAAAAZHJzL2Rvd25yZXYueG1sUEsBAhQAFAAAAAgAh07iQDMv&#10;BZ47AAAAOQAAABAAAAAAAAAAAQAgAAAADQEAAGRycy9zaGFwZXhtbC54bWxQSwUGAAAAAAYABgBb&#10;AQAAtwMAAAAA&#10;" path="m6807191,0l32897,0,20091,2585,9635,9635,2585,20091,0,32896,0,578115,2585,590920,9635,601377,20091,608427,32897,611012,6807191,611012,6819996,608427,6830453,601377,6837503,590920,6840088,578115,6840088,32896,6837503,20091,6830453,9635,6819996,2585,68071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7591;top:78760;height:596265;width:6824980;" fillcolor="#FCF8F2" filled="t" stroked="f" coordsize="6824980,596265" o:gfxdata="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esVq8AAAA&#10;2wAAAA8AAAAAAAAAAQAgAAAAIgAAAGRycy9kb3ducmV2LnhtbFBLAQIUABQAAAAIAIdO4kAzLwWe&#10;OwAAADkAAAAQAAAAAAAAAAEAIAAAAAsBAABkcnMvc2hhcGV4bWwueG1sUEsFBgAAAAAGAAYAWwEA&#10;ALUDAAAAAA==&#10;" path="m6799599,0l25305,0,15455,1988,7411,7411,1988,15455,0,25305,0,570523,1988,580373,7411,588417,15455,593840,25305,595829,6799599,595829,6809449,593840,6817493,588417,6822916,580373,6824905,570523,6824905,25305,6822916,15455,6817493,7411,6809449,1988,6799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0;top:0;height:682625;width:684022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B51C03D">
                        <w:pPr>
                          <w:spacing w:before="0" w:line="199" w:lineRule="exact"/>
                          <w:ind w:left="119" w:right="0" w:firstLine="0"/>
                          <w:jc w:val="left"/>
                          <w:rPr>
                            <w:rFonts w:ascii="Georgia" w:hAnsi="Georgia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color w:val="FFFFFF"/>
                            <w:spacing w:val="33"/>
                            <w:w w:val="110"/>
                            <w:sz w:val="18"/>
                            <w:shd w:val="clear" w:color="auto" w:fill="D67D00"/>
                          </w:rPr>
                          <w:t xml:space="preserve">  </w:t>
                        </w:r>
                        <w:r>
                          <w:rPr>
                            <w:rFonts w:ascii="Georgia" w:hAnsi="Georgia"/>
                            <w:color w:val="FFFFFF"/>
                            <w:w w:val="110"/>
                            <w:sz w:val="20"/>
                            <w:shd w:val="clear" w:color="auto" w:fill="D67D00"/>
                          </w:rPr>
                          <w:t>COMANDOS</w:t>
                        </w:r>
                        <w:r>
                          <w:rPr>
                            <w:rFonts w:ascii="Georgia" w:hAnsi="Georgia"/>
                            <w:color w:val="FFFFFF"/>
                            <w:spacing w:val="22"/>
                            <w:w w:val="110"/>
                            <w:sz w:val="20"/>
                            <w:shd w:val="clear" w:color="auto" w:fill="D67D0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FFFFFF"/>
                            <w:w w:val="110"/>
                            <w:sz w:val="20"/>
                            <w:shd w:val="clear" w:color="auto" w:fill="D67D00"/>
                          </w:rPr>
                          <w:t>DA</w:t>
                        </w:r>
                        <w:r>
                          <w:rPr>
                            <w:rFonts w:ascii="Georgia" w:hAnsi="Georgia"/>
                            <w:color w:val="FFFFFF"/>
                            <w:spacing w:val="11"/>
                            <w:w w:val="110"/>
                            <w:sz w:val="20"/>
                            <w:shd w:val="clear" w:color="auto" w:fill="D67D0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FFFFFF"/>
                            <w:w w:val="110"/>
                            <w:sz w:val="20"/>
                            <w:shd w:val="clear" w:color="auto" w:fill="D67D00"/>
                          </w:rPr>
                          <w:t>DEMO</w:t>
                        </w:r>
                        <w:r>
                          <w:rPr>
                            <w:rFonts w:ascii="Georgia" w:hAnsi="Georgia"/>
                            <w:color w:val="FFFFFF"/>
                            <w:spacing w:val="63"/>
                            <w:w w:val="110"/>
                            <w:sz w:val="20"/>
                            <w:shd w:val="clear" w:color="auto" w:fill="D67D00"/>
                          </w:rPr>
                          <w:t xml:space="preserve">   </w:t>
                        </w:r>
                        <w:r>
                          <w:rPr>
                            <w:rFonts w:ascii="Georgia" w:hAnsi="Georgia"/>
                            <w:color w:val="FFFFFF"/>
                            <w:w w:val="110"/>
                            <w:sz w:val="20"/>
                            <w:shd w:val="clear" w:color="auto" w:fill="D67D00"/>
                          </w:rPr>
                          <w:t>COLA</w:t>
                        </w:r>
                        <w:r>
                          <w:rPr>
                            <w:rFonts w:ascii="Georgia" w:hAnsi="Georgia"/>
                            <w:color w:val="FFFFFF"/>
                            <w:spacing w:val="11"/>
                            <w:w w:val="110"/>
                            <w:sz w:val="20"/>
                            <w:shd w:val="clear" w:color="auto" w:fill="D67D00"/>
                          </w:rPr>
                          <w:t xml:space="preserve"> </w:t>
                        </w:r>
                        <w:r>
                          <w:rPr>
                            <w:rFonts w:ascii="Georgia" w:hAnsi="Georgia"/>
                            <w:color w:val="FFFFFF"/>
                            <w:spacing w:val="-2"/>
                            <w:w w:val="110"/>
                            <w:sz w:val="20"/>
                            <w:shd w:val="clear" w:color="auto" w:fill="D67D00"/>
                          </w:rPr>
                          <w:t>RÁPIDA</w:t>
                        </w:r>
                        <w:r>
                          <w:rPr>
                            <w:rFonts w:ascii="Georgia" w:hAns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D67D00"/>
                          </w:rPr>
                          <w:t xml:space="preserve"> </w:t>
                        </w:r>
                      </w:p>
                      <w:p w14:paraId="392BF1CF">
                        <w:pPr>
                          <w:tabs>
                            <w:tab w:val="left" w:pos="1913"/>
                            <w:tab w:val="left" w:pos="2278"/>
                            <w:tab w:val="left" w:pos="4828"/>
                            <w:tab w:val="left" w:pos="5193"/>
                          </w:tabs>
                          <w:spacing w:before="0" w:line="240" w:lineRule="exact"/>
                          <w:ind w:left="188" w:right="0" w:firstLine="0"/>
                          <w:jc w:val="left"/>
                          <w:rPr>
                            <w:rFonts w:ascii="SimSun" w:hAnsi="SimSun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22"/>
                          </w:rPr>
                          <w:t>Compilar: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spacing w:val="-4"/>
                            <w:w w:val="115"/>
                            <w:sz w:val="17"/>
                          </w:rPr>
                          <w:t>make</w:t>
                        </w:r>
                        <w:r>
                          <w:rPr>
                            <w:rFonts w:ascii="SimSun" w:hAnsi="SimSun"/>
                            <w:sz w:val="17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  <w:w w:val="115"/>
                            <w:sz w:val="20"/>
                          </w:rPr>
                          <w:t>•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22"/>
                          </w:rPr>
                          <w:t>Rodar: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SimSun" w:hAnsi="SimSun"/>
                            <w:spacing w:val="-5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spacing w:val="-2"/>
                            <w:w w:val="115"/>
                            <w:sz w:val="17"/>
                          </w:rPr>
                          <w:t>/analisador_dna</w:t>
                        </w:r>
                        <w:r>
                          <w:rPr>
                            <w:rFonts w:ascii="SimSun" w:hAnsi="SimSun"/>
                            <w:sz w:val="17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  <w:w w:val="115"/>
                            <w:sz w:val="20"/>
                          </w:rPr>
                          <w:t>•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15"/>
                            <w:sz w:val="22"/>
                          </w:rPr>
                          <w:t>Limpar: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1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spacing w:val="-2"/>
                            <w:w w:val="115"/>
                            <w:sz w:val="17"/>
                          </w:rPr>
                          <w:t>make</w:t>
                        </w:r>
                        <w:r>
                          <w:rPr>
                            <w:rFonts w:ascii="SimSun" w:hAnsi="SimSun"/>
                            <w:spacing w:val="-21"/>
                            <w:w w:val="11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spacing w:val="-2"/>
                            <w:w w:val="115"/>
                            <w:sz w:val="17"/>
                          </w:rPr>
                          <w:t>clean</w:t>
                        </w:r>
                      </w:p>
                      <w:p w14:paraId="7B995B84">
                        <w:pPr>
                          <w:spacing w:before="0" w:line="239" w:lineRule="exact"/>
                          <w:ind w:left="188" w:right="0" w:firstLine="0"/>
                          <w:jc w:val="left"/>
                          <w:rPr>
                            <w:rFonts w:hint="default" w:ascii="SimSun" w:hAnsi="SimSun"/>
                            <w:sz w:val="17"/>
                            <w:lang w:val="pt-BR"/>
                          </w:rPr>
                        </w:pPr>
                        <w:r>
                          <w:rPr>
                            <w:rFonts w:ascii="Times New Roman" w:hAnsi="Times New Roman"/>
                            <w:w w:val="110"/>
                            <w:sz w:val="22"/>
                          </w:rPr>
                          <w:t>Sequéncias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2"/>
                          </w:rPr>
                          <w:t>teste:</w:t>
                        </w:r>
                        <w:r>
                          <w:rPr>
                            <w:rFonts w:ascii="Times New Roman" w:hAnsi="Times New Roman"/>
                            <w:spacing w:val="22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w w:val="110"/>
                            <w:sz w:val="22"/>
                            <w:lang w:val="pt-BR"/>
                          </w:rPr>
                          <w:t>Leao_01=</w:t>
                        </w: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>ATGCGTACGTTAGCGTACG</w:t>
                        </w:r>
                        <w:r>
                          <w:rPr>
                            <w:rFonts w:hint="default" w:ascii="Times New Roman" w:hAnsi="Times New Roman"/>
                            <w:w w:val="110"/>
                            <w:sz w:val="22"/>
                            <w:lang w:val="pt-BR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10"/>
                            <w:sz w:val="22"/>
                          </w:rPr>
                          <w:t>,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spacing w:val="3"/>
                            <w:w w:val="110"/>
                            <w:sz w:val="22"/>
                            <w:lang w:val="pt-BR"/>
                          </w:rPr>
                          <w:t>Golfinho_01=</w:t>
                        </w: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  <w:t>AGCTAGCATCGTAGCTAGCTAGCA</w:t>
                        </w:r>
                        <w:r>
                          <w:rPr>
                            <w:rFonts w:hint="default" w:ascii="Times New Roman" w:hAnsi="Times New Roman"/>
                            <w:spacing w:val="3"/>
                            <w:w w:val="110"/>
                            <w:sz w:val="22"/>
                            <w:lang w:val="pt-BR"/>
                          </w:rPr>
                          <w:t xml:space="preserve"> </w:t>
                        </w:r>
                      </w:p>
                      <w:p w14:paraId="6A5CADA4">
                        <w:pPr>
                          <w:tabs>
                            <w:tab w:val="left" w:pos="3898"/>
                            <w:tab w:val="left" w:pos="4263"/>
                          </w:tabs>
                          <w:spacing w:before="0" w:line="246" w:lineRule="exact"/>
                          <w:ind w:left="188" w:right="0" w:firstLine="0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Motif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para</w:t>
                        </w:r>
                        <w:r>
                          <w:rPr>
                            <w:rFonts w:ascii="Times New Roman" w:hAnsi="Times New Roman"/>
                            <w:spacing w:val="40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testar:</w:t>
                        </w:r>
                        <w:r>
                          <w:rPr>
                            <w:rFonts w:ascii="Times New Roman" w:hAnsi="Times New Roman"/>
                            <w:spacing w:val="58"/>
                            <w:w w:val="15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SimSun" w:hAnsi="SimSun"/>
                            <w:w w:val="105"/>
                            <w:sz w:val="17"/>
                          </w:rPr>
                          <w:t>GAT</w:t>
                        </w:r>
                        <w:r>
                          <w:rPr>
                            <w:rFonts w:ascii="SimSun" w:hAnsi="SimSun"/>
                            <w:spacing w:val="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(1</w:t>
                        </w:r>
                        <w:r>
                          <w:rPr>
                            <w:rFonts w:ascii="Times New Roman" w:hAnsi="Times New Roman"/>
                            <w:spacing w:val="48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2"/>
                          </w:rPr>
                          <w:t>ocorrência)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ab/>
                        </w:r>
                        <w:r>
                          <w:rPr>
                            <w:rFonts w:ascii="Arial" w:hAnsi="Arial"/>
                            <w:i/>
                            <w:spacing w:val="-10"/>
                            <w:w w:val="115"/>
                            <w:sz w:val="20"/>
                          </w:rPr>
                          <w:t>•</w:t>
                        </w:r>
                        <w:r>
                          <w:rPr>
                            <w:rFonts w:ascii="Arial" w:hAnsi="Arial"/>
                            <w:i/>
                            <w:sz w:val="20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Comparar:</w:t>
                        </w:r>
                        <w:r>
                          <w:rPr>
                            <w:rFonts w:ascii="Times New Roman" w:hAnsi="Times New Roman"/>
                            <w:spacing w:val="32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w w:val="105"/>
                            <w:sz w:val="22"/>
                            <w:lang w:val="pt-BR"/>
                          </w:rPr>
                          <w:t>Leao_01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vs</w:t>
                        </w:r>
                        <w:r>
                          <w:rPr>
                            <w:rFonts w:ascii="Times New Roman" w:hAnsi="Times New Roman"/>
                            <w:spacing w:val="3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default" w:ascii="Times New Roman" w:hAnsi="Times New Roman"/>
                            <w:w w:val="105"/>
                            <w:sz w:val="22"/>
                            <w:lang w:val="pt-BR"/>
                          </w:rPr>
                          <w:t>Girafa_01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w w:val="105"/>
                            <w:sz w:val="20"/>
                          </w:rPr>
                          <w:t xml:space="preserve">→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Hamming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10"/>
                            <w:w w:val="105"/>
                            <w:sz w:val="22"/>
                          </w:rPr>
                          <w:t>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73C148A">
      <w:pPr>
        <w:pStyle w:val="5"/>
        <w:spacing w:before="76"/>
      </w:pPr>
    </w:p>
    <w:p w14:paraId="37E7C135">
      <w:pPr>
        <w:pStyle w:val="5"/>
        <w:spacing w:after="0"/>
        <w:sectPr>
          <w:type w:val="continuous"/>
          <w:pgSz w:w="11910" w:h="16840"/>
          <w:pgMar w:top="460" w:right="425" w:bottom="280" w:left="425" w:header="720" w:footer="720" w:gutter="0"/>
          <w:cols w:space="720" w:num="1"/>
        </w:sectPr>
      </w:pPr>
      <w:bookmarkStart w:id="0" w:name="_GoBack"/>
      <w:bookmarkEnd w:id="0"/>
    </w:p>
    <w:p w14:paraId="7EF0D8F0">
      <w:pPr>
        <w:pStyle w:val="2"/>
        <w:spacing w:before="17" w:line="240" w:lineRule="auto"/>
        <w:ind w:left="0"/>
        <w:jc w:val="center"/>
        <w:rPr>
          <w:rFonts w:ascii="Palatino Linotype"/>
        </w:rPr>
      </w:pPr>
      <w:r>
        <w:rPr>
          <w:rFonts w:ascii="Palatino Linotype"/>
          <w:color w:val="B81A21"/>
          <w:w w:val="130"/>
        </w:rPr>
        <w:t>VERSO</w:t>
      </w:r>
      <w:r>
        <w:rPr>
          <w:rFonts w:ascii="Palatino Linotype"/>
          <w:color w:val="B81A21"/>
          <w:spacing w:val="79"/>
          <w:w w:val="150"/>
        </w:rPr>
        <w:t xml:space="preserve">  </w:t>
      </w:r>
      <w:r>
        <w:rPr>
          <w:rFonts w:ascii="Palatino Linotype"/>
          <w:color w:val="B81A21"/>
          <w:w w:val="130"/>
        </w:rPr>
        <w:t>PERGUNTAS,</w:t>
      </w:r>
      <w:r>
        <w:rPr>
          <w:rFonts w:ascii="Palatino Linotype"/>
          <w:color w:val="B81A21"/>
          <w:spacing w:val="2"/>
          <w:w w:val="130"/>
        </w:rPr>
        <w:t xml:space="preserve"> </w:t>
      </w:r>
      <w:r>
        <w:rPr>
          <w:rFonts w:ascii="Palatino Linotype"/>
          <w:color w:val="B81A21"/>
          <w:w w:val="130"/>
        </w:rPr>
        <w:t>RESPOSTAS</w:t>
      </w:r>
      <w:r>
        <w:rPr>
          <w:rFonts w:ascii="Palatino Linotype"/>
          <w:color w:val="B81A21"/>
          <w:spacing w:val="-2"/>
          <w:w w:val="130"/>
        </w:rPr>
        <w:t xml:space="preserve"> </w:t>
      </w:r>
      <w:r>
        <w:rPr>
          <w:rFonts w:ascii="Palatino Linotype"/>
          <w:color w:val="B81A21"/>
          <w:w w:val="130"/>
        </w:rPr>
        <w:t>E</w:t>
      </w:r>
      <w:r>
        <w:rPr>
          <w:rFonts w:ascii="Palatino Linotype"/>
          <w:color w:val="B81A21"/>
          <w:spacing w:val="-12"/>
          <w:w w:val="130"/>
        </w:rPr>
        <w:t xml:space="preserve"> </w:t>
      </w:r>
      <w:r>
        <w:rPr>
          <w:rFonts w:ascii="Palatino Linotype"/>
          <w:color w:val="B81A21"/>
          <w:w w:val="130"/>
        </w:rPr>
        <w:t>PLANO</w:t>
      </w:r>
      <w:r>
        <w:rPr>
          <w:rFonts w:ascii="Palatino Linotype"/>
          <w:color w:val="B81A21"/>
          <w:spacing w:val="-7"/>
          <w:w w:val="130"/>
        </w:rPr>
        <w:t xml:space="preserve"> </w:t>
      </w:r>
      <w:r>
        <w:rPr>
          <w:rFonts w:ascii="Palatino Linotype"/>
          <w:color w:val="B81A21"/>
          <w:spacing w:val="-10"/>
          <w:w w:val="130"/>
        </w:rPr>
        <w:t>B</w:t>
      </w:r>
    </w:p>
    <w:p w14:paraId="5777243F">
      <w:pPr>
        <w:pStyle w:val="5"/>
        <w:spacing w:before="5"/>
        <w:rPr>
          <w:rFonts w:ascii="Palatino Linotype"/>
          <w:sz w:val="7"/>
        </w:rPr>
      </w:pPr>
      <w:r>
        <w:rPr>
          <w:rFonts w:ascii="Palatino Linotype"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78105</wp:posOffset>
                </wp:positionV>
                <wp:extent cx="6840220" cy="1270"/>
                <wp:effectExtent l="0" t="0" r="0" b="0"/>
                <wp:wrapTopAndBottom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40004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B81A2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28.3pt;margin-top:6.15pt;height:0.1pt;width:538.6pt;mso-position-horizontal-relative:page;mso-wrap-distance-bottom:0pt;mso-wrap-distance-top:0pt;z-index:-251651072;mso-width-relative:page;mso-height-relative:page;" filled="f" stroked="t" coordsize="6840220,1" o:gfxdata="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bNNko9gAAAAJAQAA&#10;DwAAAAAAAAABACAAAAAiAAAAZHJzL2Rvd25yZXYueG1sUEsBAhQAFAAAAAgAh07iQPqJsosZAgAA&#10;fQQAAA4AAAAAAAAAAQAgAAAAJwEAAGRycy9lMm9Eb2MueG1sUEsFBgAAAAAGAAYAWQEAALIFAAAA&#10;AA==&#10;" path="m0,0l6840004,0e">
                <v:fill on="f" focussize="0,0"/>
                <v:stroke weight="0.995984251968504pt" color="#B81A21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Palatino Linotype"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435610</wp:posOffset>
                </wp:positionH>
                <wp:positionV relativeFrom="paragraph">
                  <wp:posOffset>404495</wp:posOffset>
                </wp:positionV>
                <wp:extent cx="4731385" cy="191135"/>
                <wp:effectExtent l="0" t="0" r="0" b="0"/>
                <wp:wrapTopAndBottom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385" cy="191135"/>
                        </a:xfrm>
                        <a:prstGeom prst="rect">
                          <a:avLst/>
                        </a:prstGeom>
                        <a:solidFill>
                          <a:srgbClr val="1465BF"/>
                        </a:solidFill>
                      </wps:spPr>
                      <wps:txbx>
                        <w:txbxContent>
                          <w:p w14:paraId="41B203B3">
                            <w:pPr>
                              <w:spacing w:before="11"/>
                              <w:ind w:left="170" w:right="0" w:firstLine="0"/>
                              <w:jc w:val="left"/>
                              <w:rPr>
                                <w:rFonts w:ascii="Georgia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color w:val="FFFFFF"/>
                                <w:w w:val="115"/>
                                <w:sz w:val="20"/>
                              </w:rPr>
                              <w:t>PERGUNTAS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5"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-10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5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-1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5"/>
                                <w:sz w:val="20"/>
                              </w:rPr>
                              <w:t>BANCA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-10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5"/>
                                <w:sz w:val="20"/>
                              </w:rPr>
                              <w:t>PODE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-9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5"/>
                                <w:sz w:val="20"/>
                              </w:rPr>
                              <w:t>FAZER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63"/>
                                <w:w w:val="115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Georgia"/>
                                <w:color w:val="FFFFFF"/>
                                <w:w w:val="115"/>
                                <w:sz w:val="20"/>
                              </w:rPr>
                              <w:t>RESPOSTAS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-3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Georgia"/>
                                <w:color w:val="FFFFFF"/>
                                <w:spacing w:val="-2"/>
                                <w:w w:val="115"/>
                                <w:sz w:val="20"/>
                              </w:rPr>
                              <w:t>PRONTAS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26" o:spt="202" type="#_x0000_t202" style="position:absolute;left:0pt;margin-left:34.3pt;margin-top:31.85pt;height:15.05pt;width:372.55pt;mso-position-horizontal-relative:page;mso-wrap-distance-bottom:0pt;mso-wrap-distance-top:0pt;z-index:-251651072;mso-width-relative:page;mso-height-relative:page;" fillcolor="#1465BF" filled="t" stroked="f" coordsize="21600,21600" o:gfxdata="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XrZ/52AAAAAgBAAAPAAAAAAAAAAEAIAAAACIA&#10;AABkcnMvZG93bnJldi54bWxQSwECFAAUAAAACACHTuJALoptDdABAACq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1B203B3">
                      <w:pPr>
                        <w:spacing w:before="11"/>
                        <w:ind w:left="170" w:right="0" w:firstLine="0"/>
                        <w:jc w:val="left"/>
                        <w:rPr>
                          <w:rFonts w:ascii="Georgia"/>
                          <w:color w:val="000000"/>
                          <w:sz w:val="20"/>
                        </w:rPr>
                      </w:pPr>
                      <w:r>
                        <w:rPr>
                          <w:rFonts w:ascii="Georgia"/>
                          <w:color w:val="FFFFFF"/>
                          <w:w w:val="115"/>
                          <w:sz w:val="20"/>
                        </w:rPr>
                        <w:t>PERGUNTAS</w:t>
                      </w:r>
                      <w:r>
                        <w:rPr>
                          <w:rFonts w:ascii="Georgia"/>
                          <w:color w:val="FFFFFF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w w:val="115"/>
                          <w:sz w:val="20"/>
                        </w:rPr>
                        <w:t>QUE</w:t>
                      </w:r>
                      <w:r>
                        <w:rPr>
                          <w:rFonts w:ascii="Georgia"/>
                          <w:color w:val="FFFFFF"/>
                          <w:spacing w:val="-10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w w:val="115"/>
                          <w:sz w:val="20"/>
                        </w:rPr>
                        <w:t>A</w:t>
                      </w:r>
                      <w:r>
                        <w:rPr>
                          <w:rFonts w:ascii="Georgia"/>
                          <w:color w:val="FFFFFF"/>
                          <w:spacing w:val="-11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w w:val="115"/>
                          <w:sz w:val="20"/>
                        </w:rPr>
                        <w:t>BANCA</w:t>
                      </w:r>
                      <w:r>
                        <w:rPr>
                          <w:rFonts w:ascii="Georgia"/>
                          <w:color w:val="FFFFFF"/>
                          <w:spacing w:val="-10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w w:val="115"/>
                          <w:sz w:val="20"/>
                        </w:rPr>
                        <w:t>PODE</w:t>
                      </w:r>
                      <w:r>
                        <w:rPr>
                          <w:rFonts w:ascii="Georgia"/>
                          <w:color w:val="FFFFFF"/>
                          <w:spacing w:val="-9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w w:val="115"/>
                          <w:sz w:val="20"/>
                        </w:rPr>
                        <w:t>FAZER</w:t>
                      </w:r>
                      <w:r>
                        <w:rPr>
                          <w:rFonts w:ascii="Georgia"/>
                          <w:color w:val="FFFFFF"/>
                          <w:spacing w:val="63"/>
                          <w:w w:val="115"/>
                          <w:sz w:val="20"/>
                        </w:rPr>
                        <w:t xml:space="preserve">  </w:t>
                      </w:r>
                      <w:r>
                        <w:rPr>
                          <w:rFonts w:ascii="Georgia"/>
                          <w:color w:val="FFFFFF"/>
                          <w:w w:val="115"/>
                          <w:sz w:val="20"/>
                        </w:rPr>
                        <w:t>RESPOSTAS</w:t>
                      </w:r>
                      <w:r>
                        <w:rPr>
                          <w:rFonts w:ascii="Georgia"/>
                          <w:color w:val="FFFFFF"/>
                          <w:spacing w:val="-3"/>
                          <w:w w:val="115"/>
                          <w:sz w:val="20"/>
                        </w:rPr>
                        <w:t xml:space="preserve"> </w:t>
                      </w:r>
                      <w:r>
                        <w:rPr>
                          <w:rFonts w:ascii="Georgia"/>
                          <w:color w:val="FFFFFF"/>
                          <w:spacing w:val="-2"/>
                          <w:w w:val="115"/>
                          <w:sz w:val="20"/>
                        </w:rPr>
                        <w:t>PRONTAS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9B3C64E">
      <w:pPr>
        <w:pStyle w:val="5"/>
        <w:spacing w:before="210"/>
        <w:rPr>
          <w:rFonts w:ascii="Palatino Linotype"/>
        </w:rPr>
      </w:pPr>
    </w:p>
    <w:p w14:paraId="0F1EEB33">
      <w:pPr>
        <w:pStyle w:val="2"/>
        <w:spacing w:before="0" w:line="199" w:lineRule="exact"/>
        <w:rPr>
          <w:rFonts w:hint="default" w:ascii="Arial" w:hAnsi="Arial" w:cs="Arial"/>
          <w:color w:val="B81A21"/>
          <w:w w:val="110"/>
          <w:sz w:val="20"/>
          <w:szCs w:val="20"/>
        </w:rPr>
      </w:pPr>
    </w:p>
    <w:p w14:paraId="213BD477">
      <w:pPr>
        <w:pStyle w:val="2"/>
        <w:spacing w:before="0" w:line="199" w:lineRule="exact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B81A21"/>
          <w:w w:val="110"/>
          <w:sz w:val="20"/>
          <w:szCs w:val="20"/>
        </w:rPr>
        <w:t>P1.</w:t>
      </w:r>
      <w:r>
        <w:rPr>
          <w:rFonts w:hint="default" w:ascii="Arial" w:hAnsi="Arial" w:cs="Arial"/>
          <w:color w:val="B81A21"/>
          <w:spacing w:val="55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“Por</w:t>
      </w:r>
      <w:r>
        <w:rPr>
          <w:rFonts w:hint="default" w:ascii="Arial" w:hAnsi="Arial" w:cs="Arial"/>
          <w:color w:val="B81A21"/>
          <w:spacing w:val="16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que</w:t>
      </w:r>
      <w:r>
        <w:rPr>
          <w:rFonts w:hint="default" w:ascii="Arial" w:hAnsi="Arial" w:cs="Arial"/>
          <w:color w:val="B81A21"/>
          <w:spacing w:val="17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escolheram</w:t>
      </w:r>
      <w:r>
        <w:rPr>
          <w:rFonts w:hint="default" w:ascii="Arial" w:hAnsi="Arial" w:cs="Arial"/>
          <w:color w:val="B81A21"/>
          <w:spacing w:val="-1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esse</w:t>
      </w:r>
      <w:r>
        <w:rPr>
          <w:rFonts w:hint="default" w:ascii="Arial" w:hAnsi="Arial" w:cs="Arial"/>
          <w:color w:val="B81A21"/>
          <w:spacing w:val="17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algoritmo</w:t>
      </w:r>
      <w:r>
        <w:rPr>
          <w:rFonts w:hint="default" w:ascii="Arial" w:hAnsi="Arial" w:cs="Arial"/>
          <w:color w:val="B81A21"/>
          <w:spacing w:val="15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de</w:t>
      </w:r>
      <w:r>
        <w:rPr>
          <w:rFonts w:hint="default" w:ascii="Arial" w:hAnsi="Arial" w:cs="Arial"/>
          <w:color w:val="B81A21"/>
          <w:spacing w:val="17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0"/>
          <w:sz w:val="20"/>
          <w:szCs w:val="20"/>
        </w:rPr>
        <w:t>ordenaçãoŹ”</w:t>
      </w:r>
    </w:p>
    <w:p w14:paraId="745A5A79">
      <w:pPr>
        <w:pStyle w:val="5"/>
        <w:spacing w:before="16" w:line="206" w:lineRule="auto"/>
        <w:ind w:left="330"/>
        <w:rPr>
          <w:rFonts w:hint="default" w:ascii="Arial" w:hAnsi="Arial" w:cs="Arial"/>
          <w:sz w:val="20"/>
          <w:szCs w:val="20"/>
          <w:u w:val="none"/>
        </w:rPr>
      </w:pPr>
      <w:r>
        <w:rPr>
          <w:rFonts w:hint="default" w:ascii="Arial" w:hAnsi="Arial" w:cs="Arial"/>
          <w:sz w:val="20"/>
          <w:szCs w:val="20"/>
          <w:u w:val="none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-202565</wp:posOffset>
                </wp:positionV>
                <wp:extent cx="6903085" cy="4553585"/>
                <wp:effectExtent l="0" t="0" r="12065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3085" cy="4553585"/>
                          <a:chOff x="0" y="0"/>
                          <a:chExt cx="6840220" cy="3843654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840220" cy="38436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843654">
                                <a:moveTo>
                                  <a:pt x="6807191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3810183"/>
                                </a:lnTo>
                                <a:lnTo>
                                  <a:pt x="2585" y="3822988"/>
                                </a:lnTo>
                                <a:lnTo>
                                  <a:pt x="9635" y="3833444"/>
                                </a:lnTo>
                                <a:lnTo>
                                  <a:pt x="20091" y="3840495"/>
                                </a:lnTo>
                                <a:lnTo>
                                  <a:pt x="32897" y="3843080"/>
                                </a:lnTo>
                                <a:lnTo>
                                  <a:pt x="6807191" y="3843080"/>
                                </a:lnTo>
                                <a:lnTo>
                                  <a:pt x="6819996" y="3840495"/>
                                </a:lnTo>
                                <a:lnTo>
                                  <a:pt x="6830453" y="3833444"/>
                                </a:lnTo>
                                <a:lnTo>
                                  <a:pt x="6837503" y="3822988"/>
                                </a:lnTo>
                                <a:lnTo>
                                  <a:pt x="6840088" y="3810183"/>
                                </a:lnTo>
                                <a:lnTo>
                                  <a:pt x="6840088" y="32897"/>
                                </a:lnTo>
                                <a:lnTo>
                                  <a:pt x="6837503" y="20092"/>
                                </a:lnTo>
                                <a:lnTo>
                                  <a:pt x="6830453" y="9635"/>
                                </a:lnTo>
                                <a:lnTo>
                                  <a:pt x="6819996" y="2585"/>
                                </a:lnTo>
                                <a:lnTo>
                                  <a:pt x="6807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465B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591" y="7591"/>
                            <a:ext cx="6824980" cy="382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3828415">
                                <a:moveTo>
                                  <a:pt x="6799599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3802591"/>
                                </a:lnTo>
                                <a:lnTo>
                                  <a:pt x="1988" y="3812441"/>
                                </a:lnTo>
                                <a:lnTo>
                                  <a:pt x="7411" y="3820485"/>
                                </a:lnTo>
                                <a:lnTo>
                                  <a:pt x="15455" y="3825908"/>
                                </a:lnTo>
                                <a:lnTo>
                                  <a:pt x="25305" y="3827896"/>
                                </a:lnTo>
                                <a:lnTo>
                                  <a:pt x="6799599" y="3827896"/>
                                </a:lnTo>
                                <a:lnTo>
                                  <a:pt x="6809449" y="3825908"/>
                                </a:lnTo>
                                <a:lnTo>
                                  <a:pt x="6817493" y="3820485"/>
                                </a:lnTo>
                                <a:lnTo>
                                  <a:pt x="6822916" y="3812441"/>
                                </a:lnTo>
                                <a:lnTo>
                                  <a:pt x="6824905" y="3802591"/>
                                </a:lnTo>
                                <a:lnTo>
                                  <a:pt x="6824905" y="25305"/>
                                </a:lnTo>
                                <a:lnTo>
                                  <a:pt x="6822916" y="15455"/>
                                </a:lnTo>
                                <a:lnTo>
                                  <a:pt x="6817493" y="7411"/>
                                </a:lnTo>
                                <a:lnTo>
                                  <a:pt x="6809449" y="1988"/>
                                </a:lnTo>
                                <a:lnTo>
                                  <a:pt x="679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7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o:spt="203" style="position:absolute;left:0pt;margin-left:28.3pt;margin-top:-15.95pt;height:358.55pt;width:543.55pt;mso-position-horizontal-relative:page;z-index:-251655168;mso-width-relative:page;mso-height-relative:page;" coordsize="6840220,3843654" o:gfxdata="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">
                <o:lock v:ext="edit" aspectratio="f"/>
                <v:shape id="Graphic 24" o:spid="_x0000_s1026" o:spt="100" style="position:absolute;left:0;top:0;height:3843654;width:6840220;" fillcolor="#1465BF" filled="t" stroked="f" coordsize="6840220,3843654" o:gfxdata="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2+BXugAAANsA&#10;AAAPAAAAAAAAAAEAIAAAACIAAABkcnMvZG93bnJldi54bWxQSwECFAAUAAAACACHTuJAMy8FnjsA&#10;AAA5AAAAEAAAAAAAAAABACAAAAAJAQAAZHJzL3NoYXBleG1sLnhtbFBLBQYAAAAABgAGAFsBAACz&#10;AwAAAAA=&#10;" path="m6807191,0l32897,0,20091,2585,9635,9635,2585,20092,0,32897,0,3810183,2585,3822988,9635,3833444,20091,3840495,32897,3843080,6807191,3843080,6819996,3840495,6830453,3833444,6837503,3822988,6840088,3810183,6840088,32897,6837503,20092,6830453,9635,6819996,2585,68071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7591;top:7591;height:3828415;width:6824980;" fillcolor="#F3F7FB" filled="t" stroked="f" coordsize="6824980,3828415" o:gfxdata="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G7GC8AAAA&#10;2wAAAA8AAAAAAAAAAQAgAAAAIgAAAGRycy9kb3ducmV2LnhtbFBLAQIUABQAAAAIAIdO4kAzLwWe&#10;OwAAADkAAAAQAAAAAAAAAAEAIAAAAAsBAABkcnMvc2hhcGV4bWwueG1sUEsFBgAAAAAGAAYAWwEA&#10;ALUDAAAAAA==&#10;" path="m6799599,0l25305,0,15455,1988,7411,7411,1988,15455,0,25305,0,3802591,1988,3812441,7411,3820485,15455,3825908,25305,3827896,6799599,3827896,6809449,3825908,6817493,3820485,6822916,3812441,6824905,3802591,6824905,25305,6822916,15455,6817493,7411,6809449,1988,6799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Arial" w:hAnsi="Arial" w:cs="Arial"/>
          <w:i/>
          <w:spacing w:val="-6"/>
          <w:sz w:val="20"/>
          <w:szCs w:val="20"/>
          <w:u w:val="none"/>
        </w:rPr>
        <w:t>→</w:t>
      </w:r>
      <w:r>
        <w:rPr>
          <w:rFonts w:hint="default" w:ascii="Arial" w:hAnsi="Arial" w:cs="Arial"/>
          <w:i/>
          <w:spacing w:val="-8"/>
          <w:sz w:val="20"/>
          <w:szCs w:val="20"/>
          <w:u w:val="none"/>
        </w:rPr>
        <w:t xml:space="preserve"> </w:t>
      </w:r>
      <w:r>
        <w:rPr>
          <w:rFonts w:hint="default" w:ascii="Arial" w:hAnsi="Arial" w:eastAsia="SimSun" w:cs="Arial"/>
          <w:sz w:val="20"/>
          <w:szCs w:val="20"/>
          <w:u w:val="none"/>
        </w:rPr>
        <w:t>Escolhemos o Bubble Sort porque foi o algoritmo que o grupo entendeu melhor e que atendia às necessidades do projeto. Como trabalhamos com poucas sequências, o desempenho foi suficiente e a implementação ficou mais simples.</w:t>
      </w:r>
    </w:p>
    <w:p w14:paraId="549E4652">
      <w:pPr>
        <w:pStyle w:val="2"/>
        <w:spacing w:before="63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B81A21"/>
          <w:w w:val="110"/>
          <w:sz w:val="20"/>
          <w:szCs w:val="20"/>
        </w:rPr>
        <w:t>P2.</w:t>
      </w:r>
      <w:r>
        <w:rPr>
          <w:rFonts w:hint="default" w:ascii="Arial" w:hAnsi="Arial" w:cs="Arial"/>
          <w:color w:val="B81A21"/>
          <w:spacing w:val="51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“O</w:t>
      </w:r>
      <w:r>
        <w:rPr>
          <w:rFonts w:hint="default" w:ascii="Arial" w:hAnsi="Arial" w:cs="Arial"/>
          <w:color w:val="B81A21"/>
          <w:spacing w:val="13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que</w:t>
      </w:r>
      <w:r>
        <w:rPr>
          <w:rFonts w:hint="default" w:ascii="Arial" w:hAnsi="Arial" w:cs="Arial"/>
          <w:color w:val="B81A21"/>
          <w:spacing w:val="15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fariam</w:t>
      </w:r>
      <w:r>
        <w:rPr>
          <w:rFonts w:hint="default" w:ascii="Arial" w:hAnsi="Arial" w:cs="Arial"/>
          <w:color w:val="B81A21"/>
          <w:spacing w:val="-3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diferente</w:t>
      </w:r>
      <w:r>
        <w:rPr>
          <w:rFonts w:hint="default" w:ascii="Arial" w:hAnsi="Arial" w:cs="Arial"/>
          <w:color w:val="B81A21"/>
          <w:spacing w:val="14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se</w:t>
      </w:r>
      <w:r>
        <w:rPr>
          <w:rFonts w:hint="default" w:ascii="Arial" w:hAnsi="Arial" w:cs="Arial"/>
          <w:color w:val="B81A21"/>
          <w:spacing w:val="14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começassem</w:t>
      </w:r>
      <w:r>
        <w:rPr>
          <w:rFonts w:hint="default" w:ascii="Arial" w:hAnsi="Arial" w:cs="Arial"/>
          <w:color w:val="B81A21"/>
          <w:spacing w:val="-2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do</w:t>
      </w:r>
      <w:r>
        <w:rPr>
          <w:rFonts w:hint="default" w:ascii="Arial" w:hAnsi="Arial" w:cs="Arial"/>
          <w:color w:val="B81A21"/>
          <w:spacing w:val="13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0"/>
          <w:sz w:val="20"/>
          <w:szCs w:val="20"/>
        </w:rPr>
        <w:t>zeroŹ”</w:t>
      </w:r>
    </w:p>
    <w:p w14:paraId="59682E58">
      <w:pPr>
        <w:pStyle w:val="5"/>
        <w:spacing w:before="16" w:line="206" w:lineRule="auto"/>
        <w:ind w:left="33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i/>
          <w:spacing w:val="-12"/>
          <w:w w:val="105"/>
          <w:sz w:val="20"/>
          <w:szCs w:val="20"/>
        </w:rPr>
        <w:t>→</w:t>
      </w:r>
      <w:r>
        <w:rPr>
          <w:rFonts w:hint="default" w:ascii="Arial" w:hAnsi="Arial" w:cs="Arial"/>
          <w:i/>
          <w:spacing w:val="-3"/>
          <w:w w:val="105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sz w:val="20"/>
          <w:szCs w:val="20"/>
        </w:rPr>
        <w:t>Provavelmente usaríamos alocação dinâmica desde o início para deixar o sistema mais flexível. Também criaríamos mais testes durante o desenvolvimento para encontrar erros mais cedo.</w:t>
      </w:r>
    </w:p>
    <w:p w14:paraId="236874D8">
      <w:pPr>
        <w:pStyle w:val="2"/>
        <w:spacing w:before="63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B81A21"/>
          <w:w w:val="105"/>
          <w:sz w:val="20"/>
          <w:szCs w:val="20"/>
        </w:rPr>
        <w:t>P3.</w:t>
      </w:r>
      <w:r>
        <w:rPr>
          <w:rFonts w:hint="default" w:ascii="Arial" w:hAnsi="Arial" w:cs="Arial"/>
          <w:color w:val="B81A21"/>
          <w:spacing w:val="65"/>
          <w:w w:val="15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05"/>
          <w:sz w:val="20"/>
          <w:szCs w:val="20"/>
        </w:rPr>
        <w:t>“Como</w:t>
      </w:r>
      <w:r>
        <w:rPr>
          <w:rFonts w:hint="default" w:ascii="Arial" w:hAnsi="Arial" w:cs="Arial"/>
          <w:color w:val="B81A21"/>
          <w:spacing w:val="40"/>
          <w:w w:val="10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05"/>
          <w:sz w:val="20"/>
          <w:szCs w:val="20"/>
        </w:rPr>
        <w:t>o</w:t>
      </w:r>
      <w:r>
        <w:rPr>
          <w:rFonts w:hint="default" w:ascii="Arial" w:hAnsi="Arial" w:cs="Arial"/>
          <w:color w:val="B81A21"/>
          <w:spacing w:val="40"/>
          <w:w w:val="10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05"/>
          <w:sz w:val="20"/>
          <w:szCs w:val="20"/>
        </w:rPr>
        <w:t>sistema</w:t>
      </w:r>
      <w:r>
        <w:rPr>
          <w:rFonts w:hint="default" w:ascii="Arial" w:hAnsi="Arial" w:cs="Arial"/>
          <w:color w:val="B81A21"/>
          <w:spacing w:val="32"/>
          <w:w w:val="10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05"/>
          <w:sz w:val="20"/>
          <w:szCs w:val="20"/>
        </w:rPr>
        <w:t>se</w:t>
      </w:r>
      <w:r>
        <w:rPr>
          <w:rFonts w:hint="default" w:ascii="Arial" w:hAnsi="Arial" w:cs="Arial"/>
          <w:color w:val="B81A21"/>
          <w:spacing w:val="41"/>
          <w:w w:val="10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05"/>
          <w:sz w:val="20"/>
          <w:szCs w:val="20"/>
        </w:rPr>
        <w:t>comportaria</w:t>
      </w:r>
      <w:r>
        <w:rPr>
          <w:rFonts w:hint="default" w:ascii="Arial" w:hAnsi="Arial" w:cs="Arial"/>
          <w:color w:val="B81A21"/>
          <w:spacing w:val="32"/>
          <w:w w:val="10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05"/>
          <w:sz w:val="20"/>
          <w:szCs w:val="20"/>
        </w:rPr>
        <w:t>com</w:t>
      </w:r>
      <w:r>
        <w:rPr>
          <w:rFonts w:hint="default" w:ascii="Arial" w:hAnsi="Arial" w:cs="Arial"/>
          <w:color w:val="B81A21"/>
          <w:spacing w:val="19"/>
          <w:w w:val="10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05"/>
          <w:sz w:val="20"/>
          <w:szCs w:val="20"/>
        </w:rPr>
        <w:t>10.000</w:t>
      </w:r>
      <w:r>
        <w:rPr>
          <w:rFonts w:hint="default" w:ascii="Arial" w:hAnsi="Arial" w:cs="Arial"/>
          <w:color w:val="B81A21"/>
          <w:spacing w:val="43"/>
          <w:w w:val="10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05"/>
          <w:sz w:val="20"/>
          <w:szCs w:val="20"/>
        </w:rPr>
        <w:t>sequénciasŹ”</w:t>
      </w:r>
    </w:p>
    <w:p w14:paraId="41D0D39A">
      <w:pPr>
        <w:pStyle w:val="5"/>
        <w:spacing w:line="259" w:lineRule="exact"/>
        <w:ind w:left="33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i/>
          <w:spacing w:val="-10"/>
          <w:w w:val="105"/>
          <w:sz w:val="20"/>
          <w:szCs w:val="20"/>
        </w:rPr>
        <w:t>→</w:t>
      </w:r>
      <w:r>
        <w:rPr>
          <w:rFonts w:hint="default" w:ascii="Arial" w:hAnsi="Arial" w:cs="Arial"/>
          <w:i/>
          <w:spacing w:val="-2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sz w:val="20"/>
          <w:szCs w:val="20"/>
        </w:rPr>
        <w:t>Na forma atual ele não foi projetado para trabalhar com essa quantidade de dados. Para suportar milhares de sequências seria necessário alterar a estrutura de armazenamento e utilizar alocação dinâmica de memória.</w:t>
      </w:r>
    </w:p>
    <w:p w14:paraId="50997D44">
      <w:pPr>
        <w:pStyle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B81A21"/>
          <w:w w:val="110"/>
          <w:sz w:val="20"/>
          <w:szCs w:val="20"/>
        </w:rPr>
        <w:t>P4.</w:t>
      </w:r>
      <w:r>
        <w:rPr>
          <w:rFonts w:hint="default" w:ascii="Arial" w:hAnsi="Arial" w:cs="Arial"/>
          <w:color w:val="B81A21"/>
          <w:spacing w:val="47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“Qual</w:t>
      </w:r>
      <w:r>
        <w:rPr>
          <w:rFonts w:hint="default" w:ascii="Arial" w:hAnsi="Arial" w:cs="Arial"/>
          <w:color w:val="B81A21"/>
          <w:spacing w:val="9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conteùdo</w:t>
      </w:r>
      <w:r>
        <w:rPr>
          <w:rFonts w:hint="default" w:ascii="Arial" w:hAnsi="Arial" w:cs="Arial"/>
          <w:color w:val="B81A21"/>
          <w:spacing w:val="11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da</w:t>
      </w:r>
      <w:r>
        <w:rPr>
          <w:rFonts w:hint="default" w:ascii="Arial" w:hAnsi="Arial" w:cs="Arial"/>
          <w:color w:val="B81A21"/>
          <w:spacing w:val="5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disciplina</w:t>
      </w:r>
      <w:r>
        <w:rPr>
          <w:rFonts w:hint="default" w:ascii="Arial" w:hAnsi="Arial" w:cs="Arial"/>
          <w:color w:val="B81A21"/>
          <w:spacing w:val="5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foi</w:t>
      </w:r>
      <w:r>
        <w:rPr>
          <w:rFonts w:hint="default" w:ascii="Arial" w:hAnsi="Arial" w:cs="Arial"/>
          <w:color w:val="B81A21"/>
          <w:spacing w:val="12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mais</w:t>
      </w:r>
      <w:r>
        <w:rPr>
          <w:rFonts w:hint="default" w:ascii="Arial" w:hAnsi="Arial" w:cs="Arial"/>
          <w:color w:val="B81A21"/>
          <w:spacing w:val="12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0"/>
          <w:sz w:val="20"/>
          <w:szCs w:val="20"/>
        </w:rPr>
        <w:t>difícilŹ”</w:t>
      </w:r>
    </w:p>
    <w:p w14:paraId="1BBE1E46">
      <w:pPr>
        <w:pStyle w:val="5"/>
        <w:spacing w:before="16" w:line="206" w:lineRule="auto"/>
        <w:ind w:left="33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i/>
          <w:spacing w:val="-6"/>
          <w:w w:val="105"/>
          <w:sz w:val="20"/>
          <w:szCs w:val="20"/>
        </w:rPr>
        <w:t>→</w:t>
      </w:r>
      <w:r>
        <w:rPr>
          <w:rFonts w:hint="default" w:ascii="Arial" w:hAnsi="Arial" w:eastAsia="SimSun" w:cs="Arial"/>
          <w:sz w:val="20"/>
          <w:szCs w:val="20"/>
        </w:rPr>
        <w:t>Ponteiros foram a parte mais complicada</w:t>
      </w:r>
      <w:r>
        <w:rPr>
          <w:rFonts w:hint="default" w:ascii="Arial" w:hAnsi="Arial" w:eastAsia="SimSun" w:cs="Arial"/>
          <w:sz w:val="20"/>
          <w:szCs w:val="20"/>
          <w:lang w:val="pt-BR"/>
        </w:rPr>
        <w:t>, porque ha uma confusão ainda com relação há *p, &amp;p, (*p+1), (*p)++, etc</w:t>
      </w:r>
      <w:r>
        <w:rPr>
          <w:rFonts w:hint="default" w:ascii="Arial" w:hAnsi="Arial" w:eastAsia="SimSun" w:cs="Arial"/>
          <w:sz w:val="20"/>
          <w:szCs w:val="20"/>
        </w:rPr>
        <w:t xml:space="preserve">. No começo foi difícil entender a manipulação de endereços de memória, mas durante o desenvolvimento do projeto esse conceito </w:t>
      </w:r>
      <w:r>
        <w:rPr>
          <w:rFonts w:hint="default" w:ascii="Arial" w:hAnsi="Arial" w:eastAsia="SimSun" w:cs="Arial"/>
          <w:sz w:val="20"/>
          <w:szCs w:val="20"/>
          <w:lang w:val="pt-BR"/>
        </w:rPr>
        <w:t xml:space="preserve">foi </w:t>
      </w:r>
      <w:r>
        <w:rPr>
          <w:rFonts w:hint="default" w:ascii="Arial" w:hAnsi="Arial" w:eastAsia="SimSun" w:cs="Arial"/>
          <w:sz w:val="20"/>
          <w:szCs w:val="20"/>
        </w:rPr>
        <w:t>fic</w:t>
      </w:r>
      <w:r>
        <w:rPr>
          <w:rFonts w:hint="default" w:ascii="Arial" w:hAnsi="Arial" w:eastAsia="SimSun" w:cs="Arial"/>
          <w:sz w:val="20"/>
          <w:szCs w:val="20"/>
          <w:lang w:val="pt-BR"/>
        </w:rPr>
        <w:t>ando</w:t>
      </w:r>
      <w:r>
        <w:rPr>
          <w:rFonts w:hint="default" w:ascii="Arial" w:hAnsi="Arial" w:eastAsia="SimSun" w:cs="Arial"/>
          <w:sz w:val="20"/>
          <w:szCs w:val="20"/>
        </w:rPr>
        <w:t xml:space="preserve"> mais claro.</w:t>
      </w:r>
    </w:p>
    <w:p w14:paraId="5A7E1C91">
      <w:pPr>
        <w:pStyle w:val="2"/>
        <w:spacing w:before="63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B81A21"/>
          <w:w w:val="110"/>
          <w:sz w:val="20"/>
          <w:szCs w:val="20"/>
        </w:rPr>
        <w:t>P5.</w:t>
      </w:r>
      <w:r>
        <w:rPr>
          <w:rFonts w:hint="default" w:ascii="Arial" w:hAnsi="Arial" w:cs="Arial"/>
          <w:color w:val="B81A21"/>
          <w:spacing w:val="61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“O</w:t>
      </w:r>
      <w:r>
        <w:rPr>
          <w:rFonts w:hint="default" w:ascii="Arial" w:hAnsi="Arial" w:cs="Arial"/>
          <w:color w:val="B81A21"/>
          <w:spacing w:val="19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código</w:t>
      </w:r>
      <w:r>
        <w:rPr>
          <w:rFonts w:hint="default" w:ascii="Arial" w:hAnsi="Arial" w:cs="Arial"/>
          <w:color w:val="B81A21"/>
          <w:spacing w:val="20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està</w:t>
      </w:r>
      <w:r>
        <w:rPr>
          <w:rFonts w:hint="default" w:ascii="Arial" w:hAnsi="Arial" w:cs="Arial"/>
          <w:color w:val="B81A21"/>
          <w:spacing w:val="13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pronto</w:t>
      </w:r>
      <w:r>
        <w:rPr>
          <w:rFonts w:hint="default" w:ascii="Arial" w:hAnsi="Arial" w:cs="Arial"/>
          <w:color w:val="B81A21"/>
          <w:spacing w:val="19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para</w:t>
      </w:r>
      <w:r>
        <w:rPr>
          <w:rFonts w:hint="default" w:ascii="Arial" w:hAnsi="Arial" w:cs="Arial"/>
          <w:color w:val="B81A21"/>
          <w:spacing w:val="13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0"/>
          <w:sz w:val="20"/>
          <w:szCs w:val="20"/>
        </w:rPr>
        <w:t>produçãoŹ”</w:t>
      </w:r>
    </w:p>
    <w:p w14:paraId="23BCF6F8">
      <w:pPr>
        <w:pStyle w:val="5"/>
        <w:spacing w:before="17" w:line="206" w:lineRule="auto"/>
        <w:ind w:left="33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i/>
          <w:spacing w:val="-4"/>
          <w:sz w:val="20"/>
          <w:szCs w:val="20"/>
        </w:rPr>
        <w:t>→</w:t>
      </w:r>
      <w:r>
        <w:rPr>
          <w:rFonts w:hint="default" w:ascii="Arial" w:hAnsi="Arial" w:cs="Arial"/>
          <w:i/>
          <w:spacing w:val="-6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sz w:val="20"/>
          <w:szCs w:val="20"/>
        </w:rPr>
        <w:t>Não. O projeto foi desenvolvido para fins acadêmicos. Para uso profissional ainda seriam necessários mais testes, melhorias de desempenho, maior capacidade de armazenamento e validações adicionais.</w:t>
      </w:r>
    </w:p>
    <w:p w14:paraId="1E9632F5">
      <w:pPr>
        <w:pStyle w:val="2"/>
        <w:spacing w:before="6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B81A21"/>
          <w:w w:val="110"/>
          <w:sz w:val="20"/>
          <w:szCs w:val="20"/>
        </w:rPr>
        <w:t>P6.</w:t>
      </w:r>
      <w:r>
        <w:rPr>
          <w:rFonts w:hint="default" w:ascii="Arial" w:hAnsi="Arial" w:cs="Arial"/>
          <w:color w:val="B81A21"/>
          <w:spacing w:val="44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“Como</w:t>
      </w:r>
      <w:r>
        <w:rPr>
          <w:rFonts w:hint="default" w:ascii="Arial" w:hAnsi="Arial" w:cs="Arial"/>
          <w:color w:val="B81A21"/>
          <w:spacing w:val="9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vocés</w:t>
      </w:r>
      <w:r>
        <w:rPr>
          <w:rFonts w:hint="default" w:ascii="Arial" w:hAnsi="Arial" w:cs="Arial"/>
          <w:color w:val="B81A21"/>
          <w:spacing w:val="11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dividiram</w:t>
      </w:r>
      <w:r>
        <w:rPr>
          <w:rFonts w:hint="default" w:ascii="Arial" w:hAnsi="Arial" w:cs="Arial"/>
          <w:color w:val="B81A21"/>
          <w:spacing w:val="-6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o</w:t>
      </w:r>
      <w:r>
        <w:rPr>
          <w:rFonts w:hint="default" w:ascii="Arial" w:hAnsi="Arial" w:cs="Arial"/>
          <w:color w:val="B81A21"/>
          <w:spacing w:val="9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0"/>
          <w:sz w:val="20"/>
          <w:szCs w:val="20"/>
        </w:rPr>
        <w:t>trabalhoŹ”</w:t>
      </w:r>
    </w:p>
    <w:p w14:paraId="3AA1A0DF">
      <w:pPr>
        <w:pStyle w:val="5"/>
        <w:spacing w:before="17" w:line="206" w:lineRule="auto"/>
        <w:ind w:left="33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i/>
          <w:spacing w:val="-10"/>
          <w:w w:val="105"/>
          <w:sz w:val="20"/>
          <w:szCs w:val="20"/>
        </w:rPr>
        <w:t>→</w:t>
      </w:r>
      <w:r>
        <w:rPr>
          <w:rFonts w:hint="default" w:ascii="Arial" w:hAnsi="Arial" w:cs="Arial"/>
          <w:i/>
          <w:spacing w:val="-2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sz w:val="20"/>
          <w:szCs w:val="20"/>
        </w:rPr>
        <w:t>Dividimos o projeto por módulos. Cada integrante ficou responsável por uma parte principal, mas todos participaram das correções, testes e revisão do código.</w:t>
      </w:r>
    </w:p>
    <w:p w14:paraId="2044D8CE">
      <w:pPr>
        <w:pStyle w:val="2"/>
        <w:spacing w:before="6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P7.</w:t>
      </w:r>
      <w:r>
        <w:rPr>
          <w:rFonts w:hint="default" w:ascii="Arial" w:hAnsi="Arial" w:cs="Arial"/>
          <w:color w:val="B81A21"/>
          <w:spacing w:val="12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“Se</w:t>
      </w:r>
      <w:r>
        <w:rPr>
          <w:rFonts w:hint="default" w:ascii="Arial" w:hAnsi="Arial" w:cs="Arial"/>
          <w:color w:val="B81A21"/>
          <w:spacing w:val="-8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eu</w:t>
      </w:r>
      <w:r>
        <w:rPr>
          <w:rFonts w:hint="default" w:ascii="Arial" w:hAnsi="Arial" w:cs="Arial"/>
          <w:color w:val="B81A21"/>
          <w:spacing w:val="-14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pedisse</w:t>
      </w:r>
      <w:r>
        <w:rPr>
          <w:rFonts w:hint="default" w:ascii="Arial" w:hAnsi="Arial" w:cs="Arial"/>
          <w:color w:val="B81A21"/>
          <w:spacing w:val="-8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uma</w:t>
      </w:r>
      <w:r>
        <w:rPr>
          <w:rFonts w:hint="default" w:ascii="Arial" w:hAnsi="Arial" w:cs="Arial"/>
          <w:color w:val="B81A21"/>
          <w:spacing w:val="-13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nova</w:t>
      </w:r>
      <w:r>
        <w:rPr>
          <w:rFonts w:hint="default" w:ascii="Arial" w:hAnsi="Arial" w:cs="Arial"/>
          <w:color w:val="B81A21"/>
          <w:spacing w:val="-14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funcionalidade</w:t>
      </w:r>
      <w:r>
        <w:rPr>
          <w:rFonts w:hint="default" w:ascii="Arial" w:hAnsi="Arial" w:cs="Arial"/>
          <w:color w:val="B81A21"/>
          <w:spacing w:val="-8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agora,</w:t>
      </w:r>
      <w:r>
        <w:rPr>
          <w:rFonts w:hint="default" w:ascii="Arial" w:hAnsi="Arial" w:cs="Arial"/>
          <w:color w:val="B81A21"/>
          <w:spacing w:val="-1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conseguiriam</w:t>
      </w:r>
      <w:r>
        <w:rPr>
          <w:rFonts w:hint="default" w:ascii="Arial" w:hAnsi="Arial" w:cs="Arial"/>
          <w:color w:val="B81A21"/>
          <w:spacing w:val="-14"/>
          <w:w w:val="115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5"/>
          <w:sz w:val="20"/>
          <w:szCs w:val="20"/>
        </w:rPr>
        <w:t>adicionarŹ”</w:t>
      </w:r>
    </w:p>
    <w:p w14:paraId="64FBA8C6">
      <w:pPr>
        <w:pStyle w:val="5"/>
        <w:spacing w:line="264" w:lineRule="exact"/>
        <w:ind w:left="330"/>
        <w:rPr>
          <w:rFonts w:hint="default" w:ascii="Arial" w:hAnsi="Arial" w:cs="Arial"/>
          <w:sz w:val="20"/>
          <w:szCs w:val="20"/>
          <w:lang w:val="pt-BR"/>
        </w:rPr>
      </w:pPr>
      <w:r>
        <w:rPr>
          <w:rFonts w:hint="default" w:ascii="Arial" w:hAnsi="Arial" w:cs="Arial"/>
          <w:i/>
          <w:spacing w:val="-8"/>
          <w:w w:val="105"/>
          <w:sz w:val="20"/>
          <w:szCs w:val="20"/>
        </w:rPr>
        <w:t>→</w:t>
      </w:r>
      <w:r>
        <w:rPr>
          <w:rFonts w:hint="default" w:ascii="Arial" w:hAnsi="Arial" w:cs="Arial"/>
          <w:i/>
          <w:spacing w:val="-4"/>
          <w:sz w:val="20"/>
          <w:szCs w:val="20"/>
        </w:rPr>
        <w:t xml:space="preserve"> </w:t>
      </w:r>
      <w:r>
        <w:rPr>
          <w:rFonts w:hint="default" w:ascii="Arial" w:hAnsi="Arial" w:cs="Arial"/>
          <w:spacing w:val="-8"/>
          <w:w w:val="105"/>
          <w:sz w:val="20"/>
          <w:szCs w:val="20"/>
          <w:lang w:val="pt-BR"/>
        </w:rPr>
        <w:t>Acredito que Sim. Como o sistema doi desenvcolvido por módulos, podemos adicionar novas funcionalidades sem precisar reescrever o projeto inteiro.</w:t>
      </w:r>
    </w:p>
    <w:p w14:paraId="6A47E041">
      <w:pPr>
        <w:pStyle w:val="2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color w:val="B81A21"/>
          <w:w w:val="110"/>
          <w:sz w:val="20"/>
          <w:szCs w:val="20"/>
        </w:rPr>
        <w:t>P8.</w:t>
      </w:r>
      <w:r>
        <w:rPr>
          <w:rFonts w:hint="default" w:ascii="Arial" w:hAnsi="Arial" w:cs="Arial"/>
          <w:color w:val="B81A21"/>
          <w:spacing w:val="54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“E</w:t>
      </w:r>
      <w:r>
        <w:rPr>
          <w:rFonts w:hint="default" w:ascii="Arial" w:hAnsi="Arial" w:cs="Arial"/>
          <w:color w:val="B81A21"/>
          <w:spacing w:val="10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se</w:t>
      </w:r>
      <w:r>
        <w:rPr>
          <w:rFonts w:hint="default" w:ascii="Arial" w:hAnsi="Arial" w:cs="Arial"/>
          <w:color w:val="B81A21"/>
          <w:spacing w:val="16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não</w:t>
      </w:r>
      <w:r>
        <w:rPr>
          <w:rFonts w:hint="default" w:ascii="Arial" w:hAnsi="Arial" w:cs="Arial"/>
          <w:color w:val="B81A21"/>
          <w:spacing w:val="15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souber</w:t>
      </w:r>
      <w:r>
        <w:rPr>
          <w:rFonts w:hint="default" w:ascii="Arial" w:hAnsi="Arial" w:cs="Arial"/>
          <w:color w:val="B81A21"/>
          <w:spacing w:val="16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w w:val="110"/>
          <w:sz w:val="20"/>
          <w:szCs w:val="20"/>
        </w:rPr>
        <w:t>a</w:t>
      </w:r>
      <w:r>
        <w:rPr>
          <w:rFonts w:hint="default" w:ascii="Arial" w:hAnsi="Arial" w:cs="Arial"/>
          <w:color w:val="B81A21"/>
          <w:spacing w:val="9"/>
          <w:w w:val="110"/>
          <w:sz w:val="20"/>
          <w:szCs w:val="20"/>
        </w:rPr>
        <w:t xml:space="preserve"> </w:t>
      </w:r>
      <w:r>
        <w:rPr>
          <w:rFonts w:hint="default" w:ascii="Arial" w:hAnsi="Arial" w:cs="Arial"/>
          <w:color w:val="B81A21"/>
          <w:spacing w:val="-2"/>
          <w:w w:val="110"/>
          <w:sz w:val="20"/>
          <w:szCs w:val="20"/>
        </w:rPr>
        <w:t>respostaŹ”</w:t>
      </w:r>
    </w:p>
    <w:p w14:paraId="4C977AAA">
      <w:pPr>
        <w:pStyle w:val="5"/>
        <w:spacing w:line="264" w:lineRule="exact"/>
        <w:ind w:left="330"/>
        <w:rPr>
          <w:rFonts w:hint="default" w:ascii="Arial" w:hAnsi="Arial" w:cs="Arial"/>
          <w:spacing w:val="-6"/>
          <w:sz w:val="20"/>
          <w:szCs w:val="20"/>
          <w:lang w:val="pt-BR"/>
        </w:rPr>
      </w:pPr>
      <w:r>
        <w:rPr>
          <w:rFonts w:hint="default" w:ascii="Arial" w:hAnsi="Arial" w:cs="Arial"/>
          <w:i/>
          <w:spacing w:val="-6"/>
          <w:sz w:val="20"/>
          <w:szCs w:val="20"/>
        </w:rPr>
        <w:t>→</w:t>
      </w:r>
      <w:r>
        <w:rPr>
          <w:rFonts w:hint="default" w:ascii="Arial" w:hAnsi="Arial" w:cs="Arial"/>
          <w:i/>
          <w:spacing w:val="-8"/>
          <w:sz w:val="20"/>
          <w:szCs w:val="20"/>
        </w:rPr>
        <w:t xml:space="preserve"> </w:t>
      </w:r>
      <w:r>
        <w:rPr>
          <w:rFonts w:hint="default" w:ascii="Arial" w:hAnsi="Arial" w:cs="Arial"/>
          <w:spacing w:val="-6"/>
          <w:sz w:val="20"/>
          <w:szCs w:val="20"/>
          <w:lang w:val="pt-BR"/>
        </w:rPr>
        <w:t>Se eu não souber responder, com certeza, prefiro ser sincero e pesquisar, só assim depois pesquisa consio fornecer uma informação correta.</w:t>
      </w:r>
    </w:p>
    <w:p w14:paraId="607AF522">
      <w:pPr>
        <w:pStyle w:val="5"/>
        <w:spacing w:line="264" w:lineRule="exact"/>
        <w:ind w:left="330"/>
        <w:rPr>
          <w:rFonts w:hint="default" w:ascii="Arial" w:hAnsi="Arial" w:cs="Arial"/>
          <w:spacing w:val="-6"/>
          <w:sz w:val="20"/>
          <w:szCs w:val="20"/>
          <w:lang w:val="pt-BR"/>
        </w:rPr>
      </w:pPr>
    </w:p>
    <w:p w14:paraId="68CF2958">
      <w:pPr>
        <w:pStyle w:val="5"/>
        <w:spacing w:line="264" w:lineRule="exact"/>
        <w:ind w:left="330"/>
        <w:rPr>
          <w:rFonts w:hint="default" w:ascii="Arial" w:hAnsi="Arial" w:cs="Arial"/>
          <w:spacing w:val="-6"/>
          <w:sz w:val="20"/>
          <w:szCs w:val="20"/>
          <w:lang w:val="pt-BR"/>
        </w:rPr>
      </w:pPr>
    </w:p>
    <w:p w14:paraId="4A65969F">
      <w:pPr>
        <w:pStyle w:val="5"/>
        <w:spacing w:line="264" w:lineRule="exact"/>
        <w:ind w:left="330"/>
        <w:rPr>
          <w:rFonts w:hint="default" w:ascii="Arial" w:hAnsi="Arial" w:cs="Arial"/>
          <w:spacing w:val="-6"/>
          <w:sz w:val="20"/>
          <w:szCs w:val="20"/>
          <w:lang w:val="pt-BR"/>
        </w:rPr>
      </w:pPr>
    </w:p>
    <w:p w14:paraId="6B44D5A6">
      <w:pPr>
        <w:pStyle w:val="5"/>
        <w:spacing w:line="264" w:lineRule="exact"/>
        <w:ind w:left="330"/>
        <w:rPr>
          <w:rFonts w:hint="default" w:ascii="Arial" w:hAnsi="Arial" w:cs="Arial"/>
          <w:spacing w:val="-6"/>
          <w:sz w:val="20"/>
          <w:szCs w:val="20"/>
          <w:lang w:val="pt-BR"/>
        </w:rPr>
      </w:pPr>
    </w:p>
    <w:p w14:paraId="4DB15969">
      <w:pPr>
        <w:pStyle w:val="5"/>
        <w:rPr>
          <w:rFonts w:ascii="Times New Roman"/>
        </w:rPr>
      </w:pPr>
      <w:r>
        <w:rPr>
          <w:rFonts w:ascii="Georgia" w:hAnsi="Georgia"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32385</wp:posOffset>
                </wp:positionV>
                <wp:extent cx="6840220" cy="2379980"/>
                <wp:effectExtent l="0" t="0" r="1778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2379979"/>
                          <a:chOff x="0" y="-88900"/>
                          <a:chExt cx="6840220" cy="237997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71136"/>
                            <a:ext cx="684022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1610995">
                                <a:moveTo>
                                  <a:pt x="6807191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1577675"/>
                                </a:lnTo>
                                <a:lnTo>
                                  <a:pt x="2585" y="1590480"/>
                                </a:lnTo>
                                <a:lnTo>
                                  <a:pt x="9635" y="1600937"/>
                                </a:lnTo>
                                <a:lnTo>
                                  <a:pt x="20091" y="1607987"/>
                                </a:lnTo>
                                <a:lnTo>
                                  <a:pt x="32897" y="1610572"/>
                                </a:lnTo>
                                <a:lnTo>
                                  <a:pt x="6807191" y="1610572"/>
                                </a:lnTo>
                                <a:lnTo>
                                  <a:pt x="6819996" y="1607987"/>
                                </a:lnTo>
                                <a:lnTo>
                                  <a:pt x="6830453" y="1600937"/>
                                </a:lnTo>
                                <a:lnTo>
                                  <a:pt x="6837503" y="1590480"/>
                                </a:lnTo>
                                <a:lnTo>
                                  <a:pt x="6840088" y="1577675"/>
                                </a:lnTo>
                                <a:lnTo>
                                  <a:pt x="6840088" y="32897"/>
                                </a:lnTo>
                                <a:lnTo>
                                  <a:pt x="6837503" y="20092"/>
                                </a:lnTo>
                                <a:lnTo>
                                  <a:pt x="6830453" y="9635"/>
                                </a:lnTo>
                                <a:lnTo>
                                  <a:pt x="6819996" y="2585"/>
                                </a:lnTo>
                                <a:lnTo>
                                  <a:pt x="6807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A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591" y="78728"/>
                            <a:ext cx="6824980" cy="159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1595755">
                                <a:moveTo>
                                  <a:pt x="6799599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1570083"/>
                                </a:lnTo>
                                <a:lnTo>
                                  <a:pt x="1988" y="1579933"/>
                                </a:lnTo>
                                <a:lnTo>
                                  <a:pt x="7411" y="1587977"/>
                                </a:lnTo>
                                <a:lnTo>
                                  <a:pt x="15455" y="1593400"/>
                                </a:lnTo>
                                <a:lnTo>
                                  <a:pt x="25305" y="1595388"/>
                                </a:lnTo>
                                <a:lnTo>
                                  <a:pt x="6799599" y="1595388"/>
                                </a:lnTo>
                                <a:lnTo>
                                  <a:pt x="6809449" y="1593400"/>
                                </a:lnTo>
                                <a:lnTo>
                                  <a:pt x="6817493" y="1587977"/>
                                </a:lnTo>
                                <a:lnTo>
                                  <a:pt x="6822916" y="1579933"/>
                                </a:lnTo>
                                <a:lnTo>
                                  <a:pt x="6824905" y="1570083"/>
                                </a:lnTo>
                                <a:lnTo>
                                  <a:pt x="6824905" y="25305"/>
                                </a:lnTo>
                                <a:lnTo>
                                  <a:pt x="6822916" y="15455"/>
                                </a:lnTo>
                                <a:lnTo>
                                  <a:pt x="6817493" y="7411"/>
                                </a:lnTo>
                                <a:lnTo>
                                  <a:pt x="6809449" y="1988"/>
                                </a:lnTo>
                                <a:lnTo>
                                  <a:pt x="679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F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-88900"/>
                            <a:ext cx="6833870" cy="2379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0EFFB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pacing w:val="36"/>
                                  <w:w w:val="110"/>
                                  <w:sz w:val="18"/>
                                  <w:shd w:val="clear" w:color="auto" w:fill="B81A21"/>
                                </w:rPr>
                                <w:t xml:space="preserve">  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w w:val="110"/>
                                  <w:sz w:val="20"/>
                                  <w:shd w:val="clear" w:color="auto" w:fill="B81A21"/>
                                </w:rPr>
                                <w:t>PLANO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spacing w:val="20"/>
                                  <w:w w:val="110"/>
                                  <w:sz w:val="20"/>
                                  <w:shd w:val="clear" w:color="auto" w:fill="B81A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w w:val="110"/>
                                  <w:sz w:val="20"/>
                                  <w:shd w:val="clear" w:color="auto" w:fill="B81A21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spacing w:val="65"/>
                                  <w:w w:val="110"/>
                                  <w:sz w:val="20"/>
                                  <w:shd w:val="clear" w:color="auto" w:fill="B81A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w w:val="110"/>
                                  <w:sz w:val="20"/>
                                  <w:shd w:val="clear" w:color="auto" w:fill="B81A21"/>
                                </w:rPr>
                                <w:t>SE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spacing w:val="15"/>
                                  <w:w w:val="110"/>
                                  <w:sz w:val="20"/>
                                  <w:shd w:val="clear" w:color="auto" w:fill="B81A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w w:val="110"/>
                                  <w:sz w:val="20"/>
                                  <w:shd w:val="clear" w:color="auto" w:fill="B81A21"/>
                                </w:rPr>
                                <w:t>ALGO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spacing w:val="20"/>
                                  <w:w w:val="110"/>
                                  <w:sz w:val="20"/>
                                  <w:shd w:val="clear" w:color="auto" w:fill="B81A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w w:val="110"/>
                                  <w:sz w:val="20"/>
                                  <w:shd w:val="clear" w:color="auto" w:fill="B81A21"/>
                                </w:rPr>
                                <w:t>DER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spacing w:val="6"/>
                                  <w:w w:val="110"/>
                                  <w:sz w:val="20"/>
                                  <w:shd w:val="clear" w:color="auto" w:fill="B81A21"/>
                                </w:rPr>
                                <w:t xml:space="preserve"> 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spacing w:val="-2"/>
                                  <w:w w:val="110"/>
                                  <w:sz w:val="20"/>
                                  <w:shd w:val="clear" w:color="auto" w:fill="B81A21"/>
                                </w:rPr>
                                <w:t>ERRADO</w:t>
                              </w:r>
                              <w:r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  <w:t xml:space="preserve"> </w:t>
                              </w:r>
                            </w:p>
                            <w:p w14:paraId="428F42EA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29025083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27A7F34D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2FCF6524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648C7A67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59A6AA9F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16C8B2B3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48FC371A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6FD9078B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19F07658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4A65094F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1BD85537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4B5C69DA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  <w:p w14:paraId="62FED60E">
                              <w:pPr>
                                <w:spacing w:before="0" w:line="205" w:lineRule="exact"/>
                                <w:ind w:left="119" w:right="0" w:firstLine="0"/>
                                <w:jc w:val="left"/>
                                <w:rPr>
                                  <w:rFonts w:ascii="Georgia"/>
                                  <w:color w:val="FFFFFF"/>
                                  <w:spacing w:val="40"/>
                                  <w:w w:val="110"/>
                                  <w:sz w:val="20"/>
                                  <w:shd w:val="clear" w:color="auto" w:fill="B81A21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26" o:spt="203" style="position:absolute;left:0pt;margin-left:28.3pt;margin-top:2.55pt;height:187.4pt;width:538.6pt;mso-position-horizontal-relative:page;z-index:-251654144;mso-width-relative:page;mso-height-relative:page;" coordorigin="0,-88900" coordsize="6840220,2379979" o:gfxdata="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">
                <o:lock v:ext="edit" aspectratio="f"/>
                <v:shape id="Graphic 27" o:spid="_x0000_s1026" o:spt="100" style="position:absolute;left:0;top:71136;height:1610995;width:6840220;" fillcolor="#B81A21" filled="t" stroked="f" coordsize="6840220,1610995" o:gfxdata="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FkkOvQAA&#10;ANsAAAAPAAAAAAAAAAEAIAAAACIAAABkcnMvZG93bnJldi54bWxQSwECFAAUAAAACACHTuJAMy8F&#10;njsAAAA5AAAAEAAAAAAAAAABACAAAAAMAQAAZHJzL3NoYXBleG1sLnhtbFBLBQYAAAAABgAGAFsB&#10;AAC2AwAAAAA=&#10;" path="m6807191,0l32897,0,20091,2585,9635,9635,2585,20092,0,32897,0,1577675,2585,1590480,9635,1600937,20091,1607987,32897,1610572,6807191,1610572,6819996,1607987,6830453,1600937,6837503,1590480,6840088,1577675,6840088,32897,6837503,20092,6830453,9635,6819996,2585,68071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7591;top:78728;height:1595755;width:6824980;" fillcolor="#FBF3F3" filled="t" stroked="f" coordsize="6824980,1595755" o:gfxdata="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bHiKLsAAADb&#10;AAAADwAAAAAAAAABACAAAAAiAAAAZHJzL2Rvd25yZXYueG1sUEsBAhQAFAAAAAgAh07iQDMvBZ47&#10;AAAAOQAAABAAAAAAAAAAAQAgAAAACgEAAGRycy9zaGFwZXhtbC54bWxQSwUGAAAAAAYABgBbAQAA&#10;tAMAAAAA&#10;" path="m6799599,0l25305,0,15455,1988,7411,7411,1988,15455,0,25305,0,1570083,1988,1579933,7411,1587977,15455,1593400,25305,1595388,6799599,1595388,6809449,1593400,6817493,1587977,6822916,1579933,6824905,1570083,6824905,25305,6822916,15455,6817493,7411,6809449,1988,6799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9" o:spid="_x0000_s1026" o:spt="202" type="#_x0000_t202" style="position:absolute;left:0;top:-88900;height:2379979;width:6833870;" filled="f" stroked="f" coordsize="21600,21600" o:gfxdata="UEsDBAoAAAAAAIdO4kAAAAAAAAAAAAAAAAAEAAAAZHJzL1BLAwQUAAAACACHTuJAVVySmL0AAADb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JzA60v6AXL+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XJK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00EFFB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pacing w:val="36"/>
                            <w:w w:val="110"/>
                            <w:sz w:val="18"/>
                            <w:shd w:val="clear" w:color="auto" w:fill="B81A21"/>
                          </w:rPr>
                          <w:t xml:space="preserve">  </w:t>
                        </w:r>
                        <w:r>
                          <w:rPr>
                            <w:rFonts w:ascii="Georgia"/>
                            <w:color w:val="FFFFFF"/>
                            <w:w w:val="110"/>
                            <w:sz w:val="20"/>
                            <w:shd w:val="clear" w:color="auto" w:fill="B81A21"/>
                          </w:rPr>
                          <w:t>PLANO</w:t>
                        </w:r>
                        <w:r>
                          <w:rPr>
                            <w:rFonts w:ascii="Georgia"/>
                            <w:color w:val="FFFFFF"/>
                            <w:spacing w:val="20"/>
                            <w:w w:val="110"/>
                            <w:sz w:val="20"/>
                            <w:shd w:val="clear" w:color="auto" w:fill="B81A21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FFFFFF"/>
                            <w:w w:val="110"/>
                            <w:sz w:val="20"/>
                            <w:shd w:val="clear" w:color="auto" w:fill="B81A21"/>
                          </w:rPr>
                          <w:t>B</w:t>
                        </w:r>
                        <w:r>
                          <w:rPr>
                            <w:rFonts w:ascii="Georgia"/>
                            <w:color w:val="FFFFFF"/>
                            <w:spacing w:val="65"/>
                            <w:w w:val="110"/>
                            <w:sz w:val="20"/>
                            <w:shd w:val="clear" w:color="auto" w:fill="B81A21"/>
                          </w:rPr>
                          <w:t xml:space="preserve">   </w:t>
                        </w:r>
                        <w:r>
                          <w:rPr>
                            <w:rFonts w:ascii="Georgia"/>
                            <w:color w:val="FFFFFF"/>
                            <w:w w:val="110"/>
                            <w:sz w:val="20"/>
                            <w:shd w:val="clear" w:color="auto" w:fill="B81A21"/>
                          </w:rPr>
                          <w:t>SE</w:t>
                        </w:r>
                        <w:r>
                          <w:rPr>
                            <w:rFonts w:ascii="Georgia"/>
                            <w:color w:val="FFFFFF"/>
                            <w:spacing w:val="15"/>
                            <w:w w:val="110"/>
                            <w:sz w:val="20"/>
                            <w:shd w:val="clear" w:color="auto" w:fill="B81A21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FFFFFF"/>
                            <w:w w:val="110"/>
                            <w:sz w:val="20"/>
                            <w:shd w:val="clear" w:color="auto" w:fill="B81A21"/>
                          </w:rPr>
                          <w:t>ALGO</w:t>
                        </w:r>
                        <w:r>
                          <w:rPr>
                            <w:rFonts w:ascii="Georgia"/>
                            <w:color w:val="FFFFFF"/>
                            <w:spacing w:val="20"/>
                            <w:w w:val="110"/>
                            <w:sz w:val="20"/>
                            <w:shd w:val="clear" w:color="auto" w:fill="B81A21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FFFFFF"/>
                            <w:w w:val="110"/>
                            <w:sz w:val="20"/>
                            <w:shd w:val="clear" w:color="auto" w:fill="B81A21"/>
                          </w:rPr>
                          <w:t>DER</w:t>
                        </w:r>
                        <w:r>
                          <w:rPr>
                            <w:rFonts w:ascii="Georgia"/>
                            <w:color w:val="FFFFFF"/>
                            <w:spacing w:val="6"/>
                            <w:w w:val="110"/>
                            <w:sz w:val="20"/>
                            <w:shd w:val="clear" w:color="auto" w:fill="B81A21"/>
                          </w:rPr>
                          <w:t xml:space="preserve"> </w:t>
                        </w:r>
                        <w:r>
                          <w:rPr>
                            <w:rFonts w:ascii="Georgia"/>
                            <w:color w:val="FFFFFF"/>
                            <w:spacing w:val="-2"/>
                            <w:w w:val="110"/>
                            <w:sz w:val="20"/>
                            <w:shd w:val="clear" w:color="auto" w:fill="B81A21"/>
                          </w:rPr>
                          <w:t>ERRADO</w:t>
                        </w:r>
                        <w:r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  <w:t xml:space="preserve"> </w:t>
                        </w:r>
                      </w:p>
                      <w:p w14:paraId="428F42EA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29025083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27A7F34D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2FCF6524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648C7A67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59A6AA9F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16C8B2B3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48FC371A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6FD9078B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19F07658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4A65094F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1BD85537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4B5C69DA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  <w:p w14:paraId="62FED60E">
                        <w:pPr>
                          <w:spacing w:before="0" w:line="205" w:lineRule="exact"/>
                          <w:ind w:left="119" w:right="0" w:firstLine="0"/>
                          <w:jc w:val="left"/>
                          <w:rPr>
                            <w:rFonts w:ascii="Georgia"/>
                            <w:color w:val="FFFFFF"/>
                            <w:spacing w:val="40"/>
                            <w:w w:val="110"/>
                            <w:sz w:val="20"/>
                            <w:shd w:val="clear" w:color="auto" w:fill="B81A21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4"/>
        <w:tblpPr w:leftFromText="180" w:rightFromText="180" w:vertAnchor="text" w:horzAnchor="page" w:tblpX="621" w:tblpY="12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10"/>
        <w:gridCol w:w="7340"/>
      </w:tblGrid>
      <w:tr w14:paraId="582C2D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310" w:type="dxa"/>
          </w:tcPr>
          <w:p w14:paraId="4C88FD40">
            <w:pPr>
              <w:pStyle w:val="8"/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Código</w:t>
            </w:r>
            <w:r>
              <w:rPr>
                <w:rFonts w:hint="default" w:ascii="Arial" w:hAnsi="Arial" w:cs="Arial"/>
                <w:b w:val="0"/>
                <w:bCs w:val="0"/>
                <w:spacing w:val="-14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näo</w:t>
            </w:r>
            <w:r>
              <w:rPr>
                <w:rFonts w:hint="default" w:ascii="Arial" w:hAnsi="Arial" w:cs="Arial"/>
                <w:b w:val="0"/>
                <w:bCs w:val="0"/>
                <w:spacing w:val="-14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compila</w:t>
            </w:r>
            <w:r>
              <w:rPr>
                <w:rFonts w:hint="default" w:ascii="Arial" w:hAnsi="Arial" w:cs="Arial"/>
                <w:b w:val="0"/>
                <w:bCs w:val="0"/>
                <w:spacing w:val="-14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no</w:t>
            </w:r>
            <w:r>
              <w:rPr>
                <w:rFonts w:hint="default" w:ascii="Arial" w:hAnsi="Arial" w:cs="Arial"/>
                <w:b w:val="0"/>
                <w:bCs w:val="0"/>
                <w:spacing w:val="-13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pacing w:val="-2"/>
                <w:sz w:val="20"/>
                <w:szCs w:val="20"/>
              </w:rPr>
              <w:t>projetor</w:t>
            </w:r>
          </w:p>
        </w:tc>
        <w:tc>
          <w:tcPr>
            <w:tcW w:w="7340" w:type="dxa"/>
          </w:tcPr>
          <w:p w14:paraId="3CC89623">
            <w:pPr>
              <w:pStyle w:val="8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eastAsia="SimSun" w:cs="Arial"/>
                <w:sz w:val="16"/>
                <w:szCs w:val="16"/>
              </w:rPr>
              <w:t>"Se ocorrer algum problema na compilação, mostraremos as capturas de tela e explicaremos o funcionamento esperado da funcionalidade.</w:t>
            </w:r>
          </w:p>
        </w:tc>
      </w:tr>
      <w:tr w14:paraId="77DEA7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3310" w:type="dxa"/>
          </w:tcPr>
          <w:p w14:paraId="55B90805">
            <w:pPr>
              <w:pStyle w:val="8"/>
              <w:rPr>
                <w:rFonts w:hint="default" w:ascii="Arial" w:hAnsi="Arial" w:cs="Arial"/>
                <w:b w:val="0"/>
                <w:bCs w:val="0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b w:val="0"/>
                <w:bCs w:val="0"/>
                <w:spacing w:val="-2"/>
                <w:sz w:val="20"/>
                <w:szCs w:val="20"/>
              </w:rPr>
              <w:t>Sequência</w:t>
            </w:r>
            <w:r>
              <w:rPr>
                <w:rFonts w:hint="default" w:ascii="Arial" w:hAnsi="Arial" w:cs="Arial"/>
                <w:b w:val="0"/>
                <w:bCs w:val="0"/>
                <w:spacing w:val="-9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pacing w:val="-2"/>
                <w:sz w:val="20"/>
                <w:szCs w:val="20"/>
              </w:rPr>
              <w:t>näo</w:t>
            </w:r>
            <w:r>
              <w:rPr>
                <w:rFonts w:hint="default" w:ascii="Arial" w:hAnsi="Arial" w:cs="Arial"/>
                <w:b w:val="0"/>
                <w:bCs w:val="0"/>
                <w:spacing w:val="-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pacing w:val="-2"/>
                <w:sz w:val="20"/>
                <w:szCs w:val="20"/>
              </w:rPr>
              <w:t>cadastra</w:t>
            </w:r>
          </w:p>
        </w:tc>
        <w:tc>
          <w:tcPr>
            <w:tcW w:w="7340" w:type="dxa"/>
          </w:tcPr>
          <w:p w14:paraId="1432D00A">
            <w:pPr>
              <w:pStyle w:val="8"/>
              <w:rPr>
                <w:rFonts w:hint="default" w:ascii="Arial" w:hAnsi="Arial" w:cs="Arial"/>
                <w:sz w:val="16"/>
                <w:szCs w:val="16"/>
                <w:lang w:val="pt-BR"/>
              </w:rPr>
            </w:pPr>
            <w:r>
              <w:rPr>
                <w:rFonts w:hint="default" w:ascii="Arial" w:hAnsi="Arial" w:eastAsia="SimSun" w:cs="Arial"/>
                <w:sz w:val="16"/>
                <w:szCs w:val="16"/>
              </w:rPr>
              <w:t>Primeiro vamos verificar a entrada e tentar uma sequência menor. Caso o problema continue, seguimos para a próxima demonstração para não comprometer o restante da apresentação.</w:t>
            </w:r>
          </w:p>
        </w:tc>
      </w:tr>
      <w:tr w14:paraId="58442D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310" w:type="dxa"/>
          </w:tcPr>
          <w:p w14:paraId="32966E32">
            <w:pPr>
              <w:pStyle w:val="8"/>
              <w:rPr>
                <w:rFonts w:hint="default" w:ascii="Arial" w:hAnsi="Arial" w:cs="Arial"/>
                <w:b w:val="0"/>
                <w:bCs w:val="0"/>
                <w:sz w:val="20"/>
                <w:szCs w:val="20"/>
                <w:lang w:val="pt-BR"/>
              </w:rPr>
            </w:pP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Tempo está</w:t>
            </w:r>
            <w:r>
              <w:rPr>
                <w:rFonts w:hint="default" w:ascii="Arial" w:hAnsi="Arial" w:cs="Arial"/>
                <w:b w:val="0"/>
                <w:bCs w:val="0"/>
                <w:spacing w:val="-3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acabando</w:t>
            </w:r>
            <w:r>
              <w:rPr>
                <w:rFonts w:hint="default" w:ascii="Arial" w:hAnsi="Arial" w:cs="Arial"/>
                <w:b w:val="0"/>
                <w:bCs w:val="0"/>
                <w:spacing w:val="1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(já</w:t>
            </w:r>
            <w:r>
              <w:rPr>
                <w:rFonts w:hint="default" w:ascii="Arial" w:hAnsi="Arial" w:cs="Arial"/>
                <w:b w:val="0"/>
                <w:bCs w:val="0"/>
                <w:spacing w:val="-4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no</w:t>
            </w:r>
            <w:r>
              <w:rPr>
                <w:rFonts w:hint="default" w:ascii="Arial" w:hAnsi="Arial" w:cs="Arial"/>
                <w:b w:val="0"/>
                <w:bCs w:val="0"/>
                <w:spacing w:val="1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minuto</w:t>
            </w:r>
            <w:r>
              <w:rPr>
                <w:rFonts w:hint="default" w:ascii="Arial" w:hAnsi="Arial" w:cs="Arial"/>
                <w:b w:val="0"/>
                <w:bCs w:val="0"/>
                <w:spacing w:val="1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pacing w:val="-5"/>
                <w:sz w:val="20"/>
                <w:szCs w:val="20"/>
              </w:rPr>
              <w:t>12)</w:t>
            </w:r>
            <w:r>
              <w:rPr>
                <w:rFonts w:hint="default" w:ascii="Arial" w:hAnsi="Arial" w:cs="Arial"/>
                <w:b w:val="0"/>
                <w:bCs w:val="0"/>
                <w:spacing w:val="-5"/>
                <w:sz w:val="20"/>
                <w:szCs w:val="20"/>
                <w:lang w:val="pt-BR"/>
              </w:rPr>
              <w:t xml:space="preserve"> </w:t>
            </w:r>
          </w:p>
        </w:tc>
        <w:tc>
          <w:tcPr>
            <w:tcW w:w="7340" w:type="dxa"/>
          </w:tcPr>
          <w:p w14:paraId="43AC6060">
            <w:pPr>
              <w:pStyle w:val="8"/>
              <w:rPr>
                <w:rFonts w:hint="default" w:ascii="Arial" w:hAnsi="Arial" w:cs="Arial"/>
                <w:sz w:val="16"/>
                <w:szCs w:val="16"/>
                <w:lang w:val="pt-BR"/>
              </w:rPr>
            </w:pPr>
            <w:r>
              <w:rPr>
                <w:rFonts w:hint="default" w:ascii="Arial" w:hAnsi="Arial" w:cs="Arial"/>
                <w:sz w:val="16"/>
                <w:szCs w:val="16"/>
                <w:lang w:val="pt-BR"/>
              </w:rPr>
              <w:t xml:space="preserve"> </w:t>
            </w:r>
            <w:r>
              <w:rPr>
                <w:rFonts w:hint="default" w:ascii="Arial" w:hAnsi="Arial" w:eastAsia="SimSun" w:cs="Arial"/>
                <w:sz w:val="16"/>
                <w:szCs w:val="16"/>
              </w:rPr>
              <w:t>Se o tempo ficar curto, vamos resumir as demonstrações finais e focar nos resultados, dificuldades encontradas e conclusões do projeto.</w:t>
            </w:r>
          </w:p>
        </w:tc>
      </w:tr>
      <w:tr w14:paraId="1AB19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310" w:type="dxa"/>
          </w:tcPr>
          <w:p w14:paraId="4E316352">
            <w:pPr>
              <w:pStyle w:val="8"/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Banca</w:t>
            </w:r>
            <w:r>
              <w:rPr>
                <w:rFonts w:hint="default" w:ascii="Arial" w:hAnsi="Arial" w:cs="Arial"/>
                <w:b w:val="0"/>
                <w:bCs w:val="0"/>
                <w:spacing w:val="-4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faz</w:t>
            </w:r>
            <w:r>
              <w:rPr>
                <w:rFonts w:hint="default" w:ascii="Arial" w:hAnsi="Arial" w:cs="Arial"/>
                <w:b w:val="0"/>
                <w:bCs w:val="0"/>
                <w:spacing w:val="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pergunta</w:t>
            </w:r>
            <w:r>
              <w:rPr>
                <w:rFonts w:hint="default" w:ascii="Arial" w:hAnsi="Arial" w:cs="Arial"/>
                <w:b w:val="0"/>
                <w:bCs w:val="0"/>
                <w:spacing w:val="-3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pacing w:val="-2"/>
                <w:sz w:val="20"/>
                <w:szCs w:val="20"/>
              </w:rPr>
              <w:t>difícil</w:t>
            </w:r>
          </w:p>
        </w:tc>
        <w:tc>
          <w:tcPr>
            <w:tcW w:w="7340" w:type="dxa"/>
          </w:tcPr>
          <w:p w14:paraId="00CCE599">
            <w:pPr>
              <w:pStyle w:val="8"/>
              <w:rPr>
                <w:rFonts w:hint="default" w:ascii="Arial" w:hAnsi="Arial" w:cs="Arial"/>
                <w:sz w:val="16"/>
                <w:szCs w:val="16"/>
                <w:lang w:val="pt-BR"/>
              </w:rPr>
            </w:pPr>
            <w:r>
              <w:rPr>
                <w:rFonts w:hint="default" w:ascii="Arial" w:hAnsi="Arial" w:cs="Arial"/>
                <w:spacing w:val="-2"/>
                <w:sz w:val="16"/>
                <w:szCs w:val="16"/>
                <w:lang w:val="pt-BR"/>
              </w:rPr>
              <w:t xml:space="preserve"> </w:t>
            </w:r>
            <w:r>
              <w:rPr>
                <w:rFonts w:hint="default" w:ascii="Arial" w:hAnsi="Arial" w:eastAsia="SimSun" w:cs="Arial"/>
                <w:sz w:val="16"/>
                <w:szCs w:val="16"/>
              </w:rPr>
              <w:t>É uma ótima pergunta. Não analisamos esse caso específico durante o desenvolvimento. Prefiro verificar com mais cuidado e responder corretamente depois</w:t>
            </w:r>
          </w:p>
        </w:tc>
      </w:tr>
      <w:tr w14:paraId="2868E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3310" w:type="dxa"/>
          </w:tcPr>
          <w:p w14:paraId="49AC75F5">
            <w:pPr>
              <w:pStyle w:val="8"/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Arial" w:hAnsi="Arial" w:cs="Arial"/>
                <w:b w:val="0"/>
                <w:bCs w:val="0"/>
                <w:spacing w:val="-4"/>
                <w:sz w:val="20"/>
                <w:szCs w:val="20"/>
              </w:rPr>
              <w:t>Você esqueceu</w:t>
            </w:r>
            <w:r>
              <w:rPr>
                <w:rFonts w:hint="default" w:ascii="Arial" w:hAnsi="Arial" w:cs="Arial"/>
                <w:b w:val="0"/>
                <w:bCs w:val="0"/>
                <w:spacing w:val="-5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pacing w:val="-4"/>
                <w:sz w:val="20"/>
                <w:szCs w:val="20"/>
              </w:rPr>
              <w:t>a</w:t>
            </w:r>
            <w:r>
              <w:rPr>
                <w:rFonts w:hint="default" w:ascii="Arial" w:hAnsi="Arial" w:cs="Arial"/>
                <w:b w:val="0"/>
                <w:bCs w:val="0"/>
                <w:spacing w:val="-10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pacing w:val="-4"/>
                <w:sz w:val="20"/>
                <w:szCs w:val="20"/>
              </w:rPr>
              <w:t>fala</w:t>
            </w:r>
          </w:p>
        </w:tc>
        <w:tc>
          <w:tcPr>
            <w:tcW w:w="7340" w:type="dxa"/>
          </w:tcPr>
          <w:p w14:paraId="084A97DF">
            <w:pPr>
              <w:pStyle w:val="8"/>
              <w:rPr>
                <w:rFonts w:hint="default" w:ascii="Arial" w:hAnsi="Arial" w:cs="Arial"/>
                <w:sz w:val="16"/>
                <w:szCs w:val="16"/>
                <w:lang w:val="pt-BR"/>
              </w:rPr>
            </w:pPr>
            <w:r>
              <w:rPr>
                <w:rFonts w:hint="default" w:ascii="Arial" w:hAnsi="Arial" w:eastAsia="SimSun" w:cs="Arial"/>
                <w:sz w:val="16"/>
                <w:szCs w:val="16"/>
              </w:rPr>
              <w:t>Consultar rapidamente o slide e continuar a apresentação normalmente. O importante é manter a calma e seguir para o próximo tópico.</w:t>
            </w:r>
            <w:r>
              <w:rPr>
                <w:rFonts w:hint="default" w:ascii="Arial" w:hAnsi="Arial" w:cs="Arial"/>
                <w:spacing w:val="-2"/>
                <w:sz w:val="16"/>
                <w:szCs w:val="16"/>
                <w:lang w:val="pt-BR"/>
              </w:rPr>
              <w:t xml:space="preserve"> </w:t>
            </w:r>
          </w:p>
        </w:tc>
      </w:tr>
      <w:tr w14:paraId="79B2D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3310" w:type="dxa"/>
          </w:tcPr>
          <w:p w14:paraId="44C4A3F6">
            <w:pPr>
              <w:pStyle w:val="8"/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>Computador</w:t>
            </w:r>
            <w:r>
              <w:rPr>
                <w:rFonts w:hint="default" w:ascii="Arial" w:hAnsi="Arial" w:cs="Arial"/>
                <w:b w:val="0"/>
                <w:bCs w:val="0"/>
                <w:spacing w:val="1"/>
                <w:sz w:val="20"/>
                <w:szCs w:val="20"/>
              </w:rPr>
              <w:t xml:space="preserve"> </w:t>
            </w:r>
            <w:r>
              <w:rPr>
                <w:rFonts w:hint="default" w:ascii="Arial" w:hAnsi="Arial" w:cs="Arial"/>
                <w:b w:val="0"/>
                <w:bCs w:val="0"/>
                <w:sz w:val="20"/>
                <w:szCs w:val="20"/>
              </w:rPr>
              <w:t xml:space="preserve">travou </w:t>
            </w:r>
            <w:r>
              <w:rPr>
                <w:rFonts w:hint="default" w:ascii="Arial" w:hAnsi="Arial" w:cs="Arial"/>
                <w:b w:val="0"/>
                <w:bCs w:val="0"/>
                <w:spacing w:val="-2"/>
                <w:sz w:val="20"/>
                <w:szCs w:val="20"/>
              </w:rPr>
              <w:t>completamente</w:t>
            </w:r>
          </w:p>
        </w:tc>
        <w:tc>
          <w:tcPr>
            <w:tcW w:w="7340" w:type="dxa"/>
          </w:tcPr>
          <w:p w14:paraId="38A93686">
            <w:pPr>
              <w:pStyle w:val="8"/>
              <w:rPr>
                <w:rFonts w:hint="default" w:ascii="Arial" w:hAnsi="Arial" w:cs="Arial"/>
                <w:sz w:val="16"/>
                <w:szCs w:val="16"/>
              </w:rPr>
            </w:pPr>
            <w:r>
              <w:rPr>
                <w:rFonts w:hint="default" w:ascii="Arial" w:hAnsi="Arial" w:cs="Arial"/>
                <w:sz w:val="16"/>
                <w:szCs w:val="16"/>
              </w:rPr>
              <w:t>Reiniciar</w:t>
            </w:r>
            <w:r>
              <w:rPr>
                <w:rFonts w:hint="default" w:ascii="Arial" w:hAnsi="Arial" w:cs="Arial"/>
                <w:spacing w:val="-11"/>
                <w:sz w:val="16"/>
                <w:szCs w:val="16"/>
              </w:rPr>
              <w:t xml:space="preserve"> </w:t>
            </w:r>
            <w:r>
              <w:rPr>
                <w:rFonts w:hint="default" w:ascii="Arial" w:hAnsi="Arial" w:cs="Arial"/>
                <w:sz w:val="16"/>
                <w:szCs w:val="16"/>
              </w:rPr>
              <w:t>com</w:t>
            </w:r>
            <w:r>
              <w:rPr>
                <w:rFonts w:hint="default" w:ascii="Arial" w:hAnsi="Arial" w:cs="Arial"/>
                <w:spacing w:val="-14"/>
                <w:sz w:val="16"/>
                <w:szCs w:val="16"/>
              </w:rPr>
              <w:t xml:space="preserve"> </w:t>
            </w:r>
            <w:r>
              <w:rPr>
                <w:rFonts w:hint="default" w:ascii="Arial" w:hAnsi="Arial" w:cs="Arial"/>
                <w:sz w:val="16"/>
                <w:szCs w:val="16"/>
              </w:rPr>
              <w:t>calma.</w:t>
            </w:r>
            <w:r>
              <w:rPr>
                <w:rFonts w:hint="default" w:ascii="Arial" w:hAnsi="Arial" w:cs="Arial"/>
                <w:spacing w:val="17"/>
                <w:sz w:val="16"/>
                <w:szCs w:val="16"/>
              </w:rPr>
              <w:t xml:space="preserve"> </w:t>
            </w:r>
            <w:r>
              <w:rPr>
                <w:rFonts w:hint="default" w:ascii="Arial" w:hAnsi="Arial" w:cs="Arial"/>
                <w:sz w:val="16"/>
                <w:szCs w:val="16"/>
              </w:rPr>
              <w:t>Enquanto</w:t>
            </w:r>
            <w:r>
              <w:rPr>
                <w:rFonts w:hint="default" w:ascii="Arial" w:hAnsi="Arial" w:cs="Arial"/>
                <w:spacing w:val="-11"/>
                <w:sz w:val="16"/>
                <w:szCs w:val="16"/>
              </w:rPr>
              <w:t xml:space="preserve"> </w:t>
            </w:r>
            <w:r>
              <w:rPr>
                <w:rFonts w:hint="default" w:ascii="Arial" w:hAnsi="Arial" w:cs="Arial"/>
                <w:sz w:val="16"/>
                <w:szCs w:val="16"/>
              </w:rPr>
              <w:t>carrega,</w:t>
            </w:r>
            <w:r>
              <w:rPr>
                <w:rFonts w:hint="default" w:ascii="Arial" w:hAnsi="Arial" w:cs="Arial"/>
                <w:spacing w:val="-1"/>
                <w:sz w:val="16"/>
                <w:szCs w:val="16"/>
              </w:rPr>
              <w:t xml:space="preserve"> </w:t>
            </w:r>
            <w:r>
              <w:rPr>
                <w:rFonts w:hint="default" w:ascii="Arial" w:hAnsi="Arial" w:cs="Arial"/>
                <w:sz w:val="16"/>
                <w:szCs w:val="16"/>
              </w:rPr>
              <w:t>comentar</w:t>
            </w:r>
            <w:r>
              <w:rPr>
                <w:rFonts w:hint="default" w:ascii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hint="default" w:ascii="Arial" w:hAnsi="Arial" w:cs="Arial"/>
                <w:sz w:val="16"/>
                <w:szCs w:val="16"/>
              </w:rPr>
              <w:t>sobre</w:t>
            </w:r>
            <w:r>
              <w:rPr>
                <w:rFonts w:hint="default" w:ascii="Arial" w:hAnsi="Arial" w:cs="Arial"/>
                <w:spacing w:val="-10"/>
                <w:sz w:val="16"/>
                <w:szCs w:val="16"/>
              </w:rPr>
              <w:t xml:space="preserve"> </w:t>
            </w:r>
            <w:r>
              <w:rPr>
                <w:rFonts w:hint="default" w:ascii="Arial" w:hAnsi="Arial" w:cs="Arial"/>
                <w:sz w:val="16"/>
                <w:szCs w:val="16"/>
              </w:rPr>
              <w:t>o</w:t>
            </w:r>
            <w:r>
              <w:rPr>
                <w:rFonts w:hint="default" w:ascii="Arial" w:hAnsi="Arial" w:cs="Arial"/>
                <w:spacing w:val="-11"/>
                <w:sz w:val="16"/>
                <w:szCs w:val="16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16"/>
                <w:szCs w:val="16"/>
              </w:rPr>
              <w:t>relatório.</w:t>
            </w:r>
          </w:p>
        </w:tc>
      </w:tr>
    </w:tbl>
    <w:p w14:paraId="26EE9287">
      <w:pPr>
        <w:pStyle w:val="5"/>
        <w:rPr>
          <w:rFonts w:ascii="Times New Roman"/>
          <w:sz w:val="18"/>
        </w:rPr>
      </w:pPr>
    </w:p>
    <w:p w14:paraId="4F49EDBB">
      <w:pPr>
        <w:pStyle w:val="5"/>
        <w:spacing w:before="61"/>
        <w:rPr>
          <w:rFonts w:ascii="Times New Roman"/>
          <w:sz w:val="18"/>
        </w:rPr>
      </w:pPr>
    </w:p>
    <w:p w14:paraId="6DD04592">
      <w:pPr>
        <w:spacing w:before="1"/>
        <w:ind w:left="261" w:right="0" w:firstLine="0"/>
        <w:jc w:val="left"/>
        <w:rPr>
          <w:rFonts w:ascii="Georgia" w:hAnsi="Georgia"/>
          <w:sz w:val="20"/>
        </w:rPr>
      </w:pPr>
      <w:r>
        <w:rPr>
          <w:rFonts w:ascii="Georgia" w:hAnsi="Georgia"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359410</wp:posOffset>
                </wp:positionH>
                <wp:positionV relativeFrom="paragraph">
                  <wp:posOffset>105410</wp:posOffset>
                </wp:positionV>
                <wp:extent cx="6840220" cy="908050"/>
                <wp:effectExtent l="0" t="0" r="0" b="0"/>
                <wp:wrapNone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908050"/>
                          <a:chOff x="0" y="0"/>
                          <a:chExt cx="6840220" cy="9080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840220" cy="908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908050">
                                <a:moveTo>
                                  <a:pt x="6807191" y="0"/>
                                </a:moveTo>
                                <a:lnTo>
                                  <a:pt x="32897" y="0"/>
                                </a:lnTo>
                                <a:lnTo>
                                  <a:pt x="20091" y="2585"/>
                                </a:lnTo>
                                <a:lnTo>
                                  <a:pt x="9635" y="9635"/>
                                </a:lnTo>
                                <a:lnTo>
                                  <a:pt x="2585" y="20092"/>
                                </a:lnTo>
                                <a:lnTo>
                                  <a:pt x="0" y="32897"/>
                                </a:lnTo>
                                <a:lnTo>
                                  <a:pt x="0" y="874752"/>
                                </a:lnTo>
                                <a:lnTo>
                                  <a:pt x="2585" y="887558"/>
                                </a:lnTo>
                                <a:lnTo>
                                  <a:pt x="9635" y="898014"/>
                                </a:lnTo>
                                <a:lnTo>
                                  <a:pt x="20091" y="905064"/>
                                </a:lnTo>
                                <a:lnTo>
                                  <a:pt x="32897" y="907649"/>
                                </a:lnTo>
                                <a:lnTo>
                                  <a:pt x="6807191" y="907649"/>
                                </a:lnTo>
                                <a:lnTo>
                                  <a:pt x="6819996" y="905064"/>
                                </a:lnTo>
                                <a:lnTo>
                                  <a:pt x="6830453" y="898014"/>
                                </a:lnTo>
                                <a:lnTo>
                                  <a:pt x="6837503" y="887558"/>
                                </a:lnTo>
                                <a:lnTo>
                                  <a:pt x="6840088" y="874752"/>
                                </a:lnTo>
                                <a:lnTo>
                                  <a:pt x="6840088" y="32897"/>
                                </a:lnTo>
                                <a:lnTo>
                                  <a:pt x="6837503" y="20092"/>
                                </a:lnTo>
                                <a:lnTo>
                                  <a:pt x="6830453" y="9635"/>
                                </a:lnTo>
                                <a:lnTo>
                                  <a:pt x="6819996" y="2585"/>
                                </a:lnTo>
                                <a:lnTo>
                                  <a:pt x="6807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81A2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7591" y="7591"/>
                            <a:ext cx="6824980" cy="89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4980" h="892810">
                                <a:moveTo>
                                  <a:pt x="6799599" y="0"/>
                                </a:moveTo>
                                <a:lnTo>
                                  <a:pt x="25305" y="0"/>
                                </a:lnTo>
                                <a:lnTo>
                                  <a:pt x="15455" y="1988"/>
                                </a:lnTo>
                                <a:lnTo>
                                  <a:pt x="7411" y="7411"/>
                                </a:lnTo>
                                <a:lnTo>
                                  <a:pt x="1988" y="15455"/>
                                </a:lnTo>
                                <a:lnTo>
                                  <a:pt x="0" y="25305"/>
                                </a:lnTo>
                                <a:lnTo>
                                  <a:pt x="0" y="867161"/>
                                </a:lnTo>
                                <a:lnTo>
                                  <a:pt x="1988" y="877011"/>
                                </a:lnTo>
                                <a:lnTo>
                                  <a:pt x="7411" y="885054"/>
                                </a:lnTo>
                                <a:lnTo>
                                  <a:pt x="15455" y="890478"/>
                                </a:lnTo>
                                <a:lnTo>
                                  <a:pt x="25305" y="892466"/>
                                </a:lnTo>
                                <a:lnTo>
                                  <a:pt x="6799599" y="892466"/>
                                </a:lnTo>
                                <a:lnTo>
                                  <a:pt x="6809449" y="890478"/>
                                </a:lnTo>
                                <a:lnTo>
                                  <a:pt x="6817493" y="885054"/>
                                </a:lnTo>
                                <a:lnTo>
                                  <a:pt x="6822916" y="877011"/>
                                </a:lnTo>
                                <a:lnTo>
                                  <a:pt x="6824905" y="867161"/>
                                </a:lnTo>
                                <a:lnTo>
                                  <a:pt x="6824905" y="25305"/>
                                </a:lnTo>
                                <a:lnTo>
                                  <a:pt x="6822916" y="15455"/>
                                </a:lnTo>
                                <a:lnTo>
                                  <a:pt x="6817493" y="7411"/>
                                </a:lnTo>
                                <a:lnTo>
                                  <a:pt x="6809449" y="1988"/>
                                </a:lnTo>
                                <a:lnTo>
                                  <a:pt x="679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3F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6840220" cy="908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73621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3"/>
                                </w:tabs>
                                <w:spacing w:before="80" w:line="246" w:lineRule="exact"/>
                                <w:ind w:left="353" w:right="0" w:hanging="165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Apoie</w:t>
                              </w:r>
                              <w:r>
                                <w:rPr>
                                  <w:rFonts w:ascii="Times New Roman" w:hAnsi="Times New Roman"/>
                                  <w:spacing w:val="3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quem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està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falando.</w:t>
                              </w:r>
                              <w:r>
                                <w:rPr>
                                  <w:rFonts w:ascii="Times New Roman" w:hAnsi="Times New Roman"/>
                                  <w:spacing w:val="59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Näo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fique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Times New Roman" w:hAnsi="Times New Roman"/>
                                  <w:spacing w:val="18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celular</w:t>
                              </w:r>
                              <w:r>
                                <w:rPr>
                                  <w:rFonts w:ascii="Times New Roman" w:hAnsi="Times New Roman"/>
                                  <w:spacing w:val="2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nem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mexa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rFonts w:ascii="Times New Roman" w:hAnsi="Times New Roman"/>
                                  <w:spacing w:val="1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2"/>
                                </w:rPr>
                                <w:t>notebook.</w:t>
                              </w:r>
                            </w:p>
                            <w:p w14:paraId="6B8EE831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3"/>
                                </w:tabs>
                                <w:spacing w:before="0" w:line="239" w:lineRule="exact"/>
                                <w:ind w:left="353" w:right="0" w:hanging="165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rFonts w:ascii="Times New Roman" w:hAnsi="Times New Roman"/>
                                  <w:spacing w:val="16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interrompa</w:t>
                              </w:r>
                              <w:r>
                                <w:rPr>
                                  <w:rFonts w:ascii="Times New Roman" w:hAnsi="Times New Roman"/>
                                  <w:spacing w:val="2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colega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está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22"/>
                                </w:rPr>
                                <w:t>apresentando.</w:t>
                              </w:r>
                            </w:p>
                            <w:p w14:paraId="64E1E03F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3"/>
                                </w:tabs>
                                <w:spacing w:before="0" w:line="239" w:lineRule="exact"/>
                                <w:ind w:left="353" w:right="0" w:hanging="165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Não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diga</w:t>
                              </w:r>
                              <w:r>
                                <w:rPr>
                                  <w:rFonts w:ascii="Times New Roman" w:hAnsi="Times New Roman"/>
                                  <w:spacing w:val="4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“isso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quem</w:t>
                              </w: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fez</w:t>
                              </w:r>
                              <w:r>
                                <w:rPr>
                                  <w:rFonts w:ascii="Times New Roman" w:hAnsi="Times New Roman"/>
                                  <w:spacing w:val="14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foi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fulano”.</w:t>
                              </w:r>
                              <w:r>
                                <w:rPr>
                                  <w:rFonts w:ascii="Times New Roman" w:hAnsi="Times New Roman"/>
                                  <w:spacing w:val="30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trabalho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é do</w:t>
                              </w:r>
                              <w:r>
                                <w:rPr>
                                  <w:rFonts w:ascii="Times New Roman" w:hAnsi="Times New Roman"/>
                                  <w:spacing w:val="-1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w w:val="105"/>
                                  <w:sz w:val="22"/>
                                </w:rPr>
                                <w:t>GRUPO</w:t>
                              </w:r>
                              <w:r>
                                <w:rPr>
                                  <w:rFonts w:ascii="Times New Roman" w:hAnsi="Times New Roman"/>
                                  <w:spacing w:val="1"/>
                                  <w:w w:val="10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105"/>
                                  <w:sz w:val="22"/>
                                </w:rPr>
                                <w:t>TODO.</w:t>
                              </w:r>
                            </w:p>
                            <w:p w14:paraId="4F097BB1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3"/>
                                </w:tabs>
                                <w:spacing w:before="0" w:line="239" w:lineRule="exact"/>
                                <w:ind w:left="353" w:right="0" w:hanging="165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Pode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pedir</w:t>
                              </w:r>
                              <w:r>
                                <w:rPr>
                                  <w:rFonts w:ascii="Times New Roman" w:hAnsi="Times New Roman"/>
                                  <w:spacing w:val="2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um</w:t>
                              </w:r>
                              <w:r>
                                <w:rPr>
                                  <w:rFonts w:ascii="Times New Roman" w:hAnsi="Times New Roman"/>
                                  <w:spacing w:val="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momento:</w:t>
                              </w:r>
                              <w:r>
                                <w:rPr>
                                  <w:rFonts w:ascii="Times New Roman" w:hAnsi="Times New Roman"/>
                                  <w:spacing w:val="5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“Posso</w:t>
                              </w:r>
                              <w:r>
                                <w:rPr>
                                  <w:rFonts w:ascii="Times New Roman" w:hAnsi="Times New Roman"/>
                                  <w:spacing w:val="1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completar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o</w:t>
                              </w:r>
                              <w:r>
                                <w:rPr>
                                  <w:rFonts w:ascii="Times New Roman" w:hAnsi="Times New Roman"/>
                                  <w:spacing w:val="1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[colega]</w:t>
                              </w:r>
                              <w:r>
                                <w:rPr>
                                  <w:rFonts w:ascii="Times New Roman" w:hAnsi="Times New Roman"/>
                                  <w:spacing w:val="3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2"/>
                                </w:rPr>
                                <w:t>disse?”</w:t>
                              </w:r>
                            </w:p>
                            <w:p w14:paraId="0535CE34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353"/>
                                </w:tabs>
                                <w:spacing w:before="0" w:line="246" w:lineRule="exact"/>
                                <w:ind w:left="353" w:right="0" w:hanging="165"/>
                                <w:jc w:val="left"/>
                                <w:rPr>
                                  <w:rFonts w:ascii="Times New Roman" w:hAnsi="Times New Roman"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Termine</w:t>
                              </w:r>
                              <w:r>
                                <w:rPr>
                                  <w:rFonts w:ascii="Times New Roman" w:hAnsi="Times New Roman"/>
                                  <w:spacing w:val="2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com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confiança.</w:t>
                              </w:r>
                              <w:r>
                                <w:rPr>
                                  <w:rFonts w:ascii="Times New Roman" w:hAnsi="Times New Roman"/>
                                  <w:spacing w:val="5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“Obrigado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pela</w:t>
                              </w:r>
                              <w:r>
                                <w:rPr>
                                  <w:rFonts w:ascii="Times New Roman" w:hAnsi="Times New Roman"/>
                                  <w:spacing w:val="6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atençäo”</w:t>
                              </w:r>
                              <w:r>
                                <w:rPr>
                                  <w:rFonts w:ascii="Times New Roman" w:hAnsi="Times New Roman"/>
                                  <w:spacing w:val="2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—</w:t>
                              </w:r>
                              <w:r>
                                <w:rPr>
                                  <w:rFonts w:ascii="Times New Roman" w:hAnsi="Times New Roman"/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nada</w:t>
                              </w:r>
                              <w:r>
                                <w:rPr>
                                  <w:rFonts w:ascii="Times New Roman" w:hAnsi="Times New Roman"/>
                                  <w:spacing w:val="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1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“É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22"/>
                                </w:rPr>
                                <w:t>só</w:t>
                              </w:r>
                              <w:r>
                                <w:rPr>
                                  <w:rFonts w:ascii="Times New Roman" w:hAnsi="Times New Roman"/>
                                  <w:spacing w:val="10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sz w:val="22"/>
                                </w:rPr>
                                <w:t>isso”.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" o:spid="_x0000_s1026" o:spt="203" style="position:absolute;left:0pt;margin-left:28.3pt;margin-top:8.3pt;height:71.5pt;width:538.6pt;mso-position-horizontal-relative:page;z-index:-251654144;mso-width-relative:page;mso-height-relative:page;" coordsize="6840220,908050" o:gfxdata="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BYhmRY1wAAAAoBAAAPAAAAAAAAAAEAIAAAACIAAABkcnMvZG93bnJl&#10;di54bWxQSwECFAAUAAAACACHTuJAtUBiPDgEAABcEAAADgAAAAAAAAABACAAAAAmAQAAZHJzL2Uy&#10;b0RvYy54bWxQSwUGAAAAAAYABgBZAQAA0AcAAAAA&#10;">
                <o:lock v:ext="edit" aspectratio="f"/>
                <v:shape id="Graphic 31" o:spid="_x0000_s1026" o:spt="100" style="position:absolute;left:0;top:0;height:908050;width:6840220;" fillcolor="#B81A21" filled="t" stroked="f" coordsize="6840220,908050" o:gfxdata="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ym7/8ugAAANsA&#10;AAAPAAAAAAAAAAEAIAAAACIAAABkcnMvZG93bnJldi54bWxQSwECFAAUAAAACACHTuJAMy8FnjsA&#10;AAA5AAAAEAAAAAAAAAABACAAAAAJAQAAZHJzL3NoYXBleG1sLnhtbFBLBQYAAAAABgAGAFsBAACz&#10;AwAAAAA=&#10;" path="m6807191,0l32897,0,20091,2585,9635,9635,2585,20092,0,32897,0,874752,2585,887558,9635,898014,20091,905064,32897,907649,6807191,907649,6819996,905064,6830453,898014,6837503,887558,6840088,874752,6840088,32897,6837503,20092,6830453,9635,6819996,2585,6807191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7591;top:7591;height:892810;width:6824980;" fillcolor="#FBF3F3" filled="t" stroked="f" coordsize="6824980,892810" o:gfxdata="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905QvQAA&#10;ANsAAAAPAAAAAAAAAAEAIAAAACIAAABkcnMvZG93bnJldi54bWxQSwECFAAUAAAACACHTuJAMy8F&#10;njsAAAA5AAAAEAAAAAAAAAABACAAAAAMAQAAZHJzL3NoYXBleG1sLnhtbFBLBQYAAAAABgAGAFsB&#10;AAC2AwAAAAA=&#10;" path="m6799599,0l25305,0,15455,1988,7411,7411,1988,15455,0,25305,0,867161,1988,877011,7411,885054,15455,890478,25305,892466,6799599,892466,6809449,890478,6817493,885054,6822916,877011,6824905,867161,6824905,25305,6822916,15455,6817493,7411,6809449,1988,67995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" o:spid="_x0000_s1026" o:spt="202" type="#_x0000_t202" style="position:absolute;left:0;top:0;height:908050;width:6840220;" filled="f" stroked="f" coordsize="21600,21600" o:gfxdata="UEsDBAoAAAAAAIdO4kAAAAAAAAAAAAAAAAAEAAAAZHJzL1BLAwQUAAAACACHTuJAsW0zr74AAADb&#10;AAAADwAAAGRycy9kb3ducmV2LnhtbEWPzWrDMBCE74W+g9hCb42UB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W0z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673621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3"/>
                          </w:tabs>
                          <w:spacing w:before="80" w:line="246" w:lineRule="exact"/>
                          <w:ind w:left="353" w:right="0" w:hanging="165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Apoie</w:t>
                        </w:r>
                        <w:r>
                          <w:rPr>
                            <w:rFonts w:ascii="Times New Roman" w:hAnsi="Times New Roman"/>
                            <w:spacing w:val="3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quem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està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falando.</w:t>
                        </w:r>
                        <w:r>
                          <w:rPr>
                            <w:rFonts w:ascii="Times New Roman" w:hAnsi="Times New Roman"/>
                            <w:spacing w:val="59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Näo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fique</w:t>
                        </w:r>
                        <w:r>
                          <w:rPr>
                            <w:rFonts w:ascii="Times New Roman" w:hAnsi="Times New Roman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no</w:t>
                        </w:r>
                        <w:r>
                          <w:rPr>
                            <w:rFonts w:ascii="Times New Roman" w:hAnsi="Times New Roman"/>
                            <w:spacing w:val="18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celular</w:t>
                        </w:r>
                        <w:r>
                          <w:rPr>
                            <w:rFonts w:ascii="Times New Roman" w:hAnsi="Times New Roman"/>
                            <w:spacing w:val="2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nem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mexa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no</w:t>
                        </w:r>
                        <w:r>
                          <w:rPr>
                            <w:rFonts w:ascii="Times New Roman" w:hAnsi="Times New Roman"/>
                            <w:spacing w:val="1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2"/>
                          </w:rPr>
                          <w:t>notebook.</w:t>
                        </w:r>
                      </w:p>
                      <w:p w14:paraId="6B8EE831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3"/>
                          </w:tabs>
                          <w:spacing w:before="0" w:line="239" w:lineRule="exact"/>
                          <w:ind w:left="353" w:right="0" w:hanging="165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Não</w:t>
                        </w:r>
                        <w:r>
                          <w:rPr>
                            <w:rFonts w:ascii="Times New Roman" w:hAnsi="Times New Roman"/>
                            <w:spacing w:val="16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interrompa</w:t>
                        </w:r>
                        <w:r>
                          <w:rPr>
                            <w:rFonts w:ascii="Times New Roman" w:hAnsi="Times New Roman"/>
                            <w:spacing w:val="2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spacing w:val="5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colega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7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está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22"/>
                          </w:rPr>
                          <w:t>apresentando.</w:t>
                        </w:r>
                      </w:p>
                      <w:p w14:paraId="64E1E03F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3"/>
                          </w:tabs>
                          <w:spacing w:before="0" w:line="239" w:lineRule="exact"/>
                          <w:ind w:left="353" w:right="0" w:hanging="165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Não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diga</w:t>
                        </w:r>
                        <w:r>
                          <w:rPr>
                            <w:rFonts w:ascii="Times New Roman" w:hAnsi="Times New Roman"/>
                            <w:spacing w:val="4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“isso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quem</w:t>
                        </w:r>
                        <w:r>
                          <w:rPr>
                            <w:rFonts w:ascii="Times New Roman" w:hAnsi="Times New Roman"/>
                            <w:spacing w:val="-5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fez</w:t>
                        </w:r>
                        <w:r>
                          <w:rPr>
                            <w:rFonts w:ascii="Times New Roman" w:hAnsi="Times New Roman"/>
                            <w:spacing w:val="14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foi</w:t>
                        </w:r>
                        <w:r>
                          <w:rPr>
                            <w:rFonts w:ascii="Times New Roman" w:hAnsi="Times New Roman"/>
                            <w:spacing w:val="11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spacing w:val="9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fulano”.</w:t>
                        </w:r>
                        <w:r>
                          <w:rPr>
                            <w:rFonts w:ascii="Times New Roman" w:hAnsi="Times New Roman"/>
                            <w:spacing w:val="30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trabalho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é do</w:t>
                        </w:r>
                        <w:r>
                          <w:rPr>
                            <w:rFonts w:ascii="Times New Roman" w:hAnsi="Times New Roman"/>
                            <w:spacing w:val="-1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w w:val="105"/>
                            <w:sz w:val="22"/>
                          </w:rPr>
                          <w:t>GRUPO</w:t>
                        </w:r>
                        <w:r>
                          <w:rPr>
                            <w:rFonts w:ascii="Times New Roman" w:hAnsi="Times New Roman"/>
                            <w:spacing w:val="1"/>
                            <w:w w:val="10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4"/>
                            <w:w w:val="105"/>
                            <w:sz w:val="22"/>
                          </w:rPr>
                          <w:t>TODO.</w:t>
                        </w:r>
                      </w:p>
                      <w:p w14:paraId="4F097BB1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3"/>
                          </w:tabs>
                          <w:spacing w:before="0" w:line="239" w:lineRule="exact"/>
                          <w:ind w:left="353" w:right="0" w:hanging="165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Pode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pedir</w:t>
                        </w:r>
                        <w:r>
                          <w:rPr>
                            <w:rFonts w:ascii="Times New Roman" w:hAnsi="Times New Roman"/>
                            <w:spacing w:val="2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um</w:t>
                        </w:r>
                        <w:r>
                          <w:rPr>
                            <w:rFonts w:ascii="Times New Roman" w:hAnsi="Times New Roman"/>
                            <w:spacing w:val="7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momento:</w:t>
                        </w:r>
                        <w:r>
                          <w:rPr>
                            <w:rFonts w:ascii="Times New Roman" w:hAnsi="Times New Roman"/>
                            <w:spacing w:val="5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“Posso</w:t>
                        </w:r>
                        <w:r>
                          <w:rPr>
                            <w:rFonts w:ascii="Times New Roman" w:hAnsi="Times New Roman"/>
                            <w:spacing w:val="1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completar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o</w:t>
                        </w:r>
                        <w:r>
                          <w:rPr>
                            <w:rFonts w:ascii="Times New Roman" w:hAnsi="Times New Roman"/>
                            <w:spacing w:val="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[colega]</w:t>
                        </w:r>
                        <w:r>
                          <w:rPr>
                            <w:rFonts w:ascii="Times New Roman" w:hAnsi="Times New Roman"/>
                            <w:spacing w:val="3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2"/>
                          </w:rPr>
                          <w:t>disse?”</w:t>
                        </w:r>
                      </w:p>
                      <w:p w14:paraId="0535CE34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353"/>
                          </w:tabs>
                          <w:spacing w:before="0" w:line="246" w:lineRule="exact"/>
                          <w:ind w:left="353" w:right="0" w:hanging="165"/>
                          <w:jc w:val="left"/>
                          <w:rPr>
                            <w:rFonts w:ascii="Times New Roman" w:hAnsi="Times New Roman"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sz w:val="22"/>
                          </w:rPr>
                          <w:t>Termine</w:t>
                        </w:r>
                        <w:r>
                          <w:rPr>
                            <w:rFonts w:ascii="Times New Roman" w:hAnsi="Times New Roman"/>
                            <w:spacing w:val="2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com</w:t>
                        </w:r>
                        <w:r>
                          <w:rPr>
                            <w:rFonts w:ascii="Times New Roman" w:hAnsi="Times New Roman"/>
                            <w:spacing w:val="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confiança.</w:t>
                        </w:r>
                        <w:r>
                          <w:rPr>
                            <w:rFonts w:ascii="Times New Roman" w:hAnsi="Times New Roman"/>
                            <w:spacing w:val="51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“Obrigado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pela</w:t>
                        </w:r>
                        <w:r>
                          <w:rPr>
                            <w:rFonts w:ascii="Times New Roman" w:hAnsi="Times New Roman"/>
                            <w:spacing w:val="6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atençäo”</w:t>
                        </w:r>
                        <w:r>
                          <w:rPr>
                            <w:rFonts w:ascii="Times New Roman" w:hAnsi="Times New Roman"/>
                            <w:spacing w:val="2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—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nada</w:t>
                        </w:r>
                        <w:r>
                          <w:rPr>
                            <w:rFonts w:ascii="Times New Roman" w:hAnsi="Times New Roman"/>
                            <w:spacing w:val="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13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“É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22"/>
                          </w:rPr>
                          <w:t>só</w:t>
                        </w:r>
                        <w:r>
                          <w:rPr>
                            <w:rFonts w:ascii="Times New Roman" w:hAnsi="Times New Roman"/>
                            <w:spacing w:val="10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pacing w:val="-2"/>
                            <w:sz w:val="22"/>
                          </w:rPr>
                          <w:t>isso”.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/>
          <w:color w:val="FFFFFF"/>
          <w:spacing w:val="30"/>
          <w:w w:val="110"/>
          <w:sz w:val="18"/>
          <w:shd w:val="clear" w:color="auto" w:fill="B81A21"/>
        </w:rPr>
        <w:t xml:space="preserve">  </w:t>
      </w:r>
      <w:r>
        <w:rPr>
          <w:rFonts w:ascii="Georgia" w:hAnsi="Georgia"/>
          <w:color w:val="FFFFFF"/>
          <w:w w:val="110"/>
          <w:sz w:val="20"/>
          <w:shd w:val="clear" w:color="auto" w:fill="B81A21"/>
        </w:rPr>
        <w:t>LEMBRETES</w:t>
      </w:r>
      <w:r>
        <w:rPr>
          <w:rFonts w:ascii="Georgia" w:hAnsi="Georgia"/>
          <w:color w:val="FFFFFF"/>
          <w:spacing w:val="18"/>
          <w:w w:val="110"/>
          <w:sz w:val="20"/>
          <w:shd w:val="clear" w:color="auto" w:fill="B81A21"/>
        </w:rPr>
        <w:t xml:space="preserve"> </w:t>
      </w:r>
      <w:r>
        <w:rPr>
          <w:rFonts w:ascii="Georgia" w:hAnsi="Georgia"/>
          <w:color w:val="FFFFFF"/>
          <w:w w:val="110"/>
          <w:sz w:val="20"/>
          <w:shd w:val="clear" w:color="auto" w:fill="B81A21"/>
        </w:rPr>
        <w:t>DOURADOS</w:t>
      </w:r>
      <w:r>
        <w:rPr>
          <w:rFonts w:ascii="Georgia" w:hAnsi="Georgia"/>
          <w:color w:val="FFFFFF"/>
          <w:spacing w:val="58"/>
          <w:w w:val="110"/>
          <w:sz w:val="20"/>
          <w:shd w:val="clear" w:color="auto" w:fill="B81A21"/>
        </w:rPr>
        <w:t xml:space="preserve">   </w:t>
      </w:r>
      <w:r>
        <w:rPr>
          <w:rFonts w:ascii="Georgia" w:hAnsi="Georgia"/>
          <w:color w:val="FFFFFF"/>
          <w:w w:val="110"/>
          <w:sz w:val="20"/>
          <w:shd w:val="clear" w:color="auto" w:fill="B81A21"/>
        </w:rPr>
        <w:t>LEIA</w:t>
      </w:r>
      <w:r>
        <w:rPr>
          <w:rFonts w:ascii="Georgia" w:hAnsi="Georgia"/>
          <w:color w:val="FFFFFF"/>
          <w:spacing w:val="10"/>
          <w:w w:val="110"/>
          <w:sz w:val="20"/>
          <w:shd w:val="clear" w:color="auto" w:fill="B81A21"/>
        </w:rPr>
        <w:t xml:space="preserve"> </w:t>
      </w:r>
      <w:r>
        <w:rPr>
          <w:rFonts w:ascii="Georgia" w:hAnsi="Georgia"/>
          <w:color w:val="FFFFFF"/>
          <w:w w:val="110"/>
          <w:sz w:val="20"/>
          <w:shd w:val="clear" w:color="auto" w:fill="B81A21"/>
        </w:rPr>
        <w:t>ANTES</w:t>
      </w:r>
      <w:r>
        <w:rPr>
          <w:rFonts w:ascii="Georgia" w:hAnsi="Georgia"/>
          <w:color w:val="FFFFFF"/>
          <w:spacing w:val="18"/>
          <w:w w:val="110"/>
          <w:sz w:val="20"/>
          <w:shd w:val="clear" w:color="auto" w:fill="B81A21"/>
        </w:rPr>
        <w:t xml:space="preserve"> </w:t>
      </w:r>
      <w:r>
        <w:rPr>
          <w:rFonts w:ascii="Georgia" w:hAnsi="Georgia"/>
          <w:color w:val="FFFFFF"/>
          <w:w w:val="110"/>
          <w:sz w:val="20"/>
          <w:shd w:val="clear" w:color="auto" w:fill="B81A21"/>
        </w:rPr>
        <w:t>DE</w:t>
      </w:r>
      <w:r>
        <w:rPr>
          <w:rFonts w:ascii="Georgia" w:hAnsi="Georgia"/>
          <w:color w:val="FFFFFF"/>
          <w:spacing w:val="8"/>
          <w:w w:val="110"/>
          <w:sz w:val="20"/>
          <w:shd w:val="clear" w:color="auto" w:fill="B81A21"/>
        </w:rPr>
        <w:t xml:space="preserve"> </w:t>
      </w:r>
      <w:r>
        <w:rPr>
          <w:rFonts w:ascii="Georgia" w:hAnsi="Georgia"/>
          <w:color w:val="FFFFFF"/>
          <w:spacing w:val="-2"/>
          <w:w w:val="110"/>
          <w:sz w:val="20"/>
          <w:shd w:val="clear" w:color="auto" w:fill="B81A21"/>
        </w:rPr>
        <w:t>COMEŞAR</w:t>
      </w:r>
      <w:r>
        <w:rPr>
          <w:rFonts w:ascii="Georgia" w:hAnsi="Georgia"/>
          <w:color w:val="FFFFFF"/>
          <w:spacing w:val="40"/>
          <w:w w:val="110"/>
          <w:sz w:val="20"/>
          <w:shd w:val="clear" w:color="auto" w:fill="B81A21"/>
        </w:rPr>
        <w:t xml:space="preserve"> </w:t>
      </w:r>
    </w:p>
    <w:p w14:paraId="1F68BD8F">
      <w:pPr>
        <w:pStyle w:val="5"/>
        <w:rPr>
          <w:rFonts w:ascii="Georgia"/>
          <w:sz w:val="24"/>
        </w:rPr>
      </w:pPr>
    </w:p>
    <w:p w14:paraId="7A8DF1BF">
      <w:pPr>
        <w:pStyle w:val="5"/>
        <w:rPr>
          <w:rFonts w:ascii="Georgia"/>
          <w:sz w:val="24"/>
        </w:rPr>
      </w:pPr>
    </w:p>
    <w:p w14:paraId="2D732F61">
      <w:pPr>
        <w:pStyle w:val="5"/>
        <w:rPr>
          <w:rFonts w:ascii="Georgia"/>
          <w:sz w:val="24"/>
        </w:rPr>
      </w:pPr>
    </w:p>
    <w:p w14:paraId="74EC5F18">
      <w:pPr>
        <w:pStyle w:val="5"/>
        <w:rPr>
          <w:rFonts w:ascii="Georgia"/>
          <w:sz w:val="24"/>
        </w:rPr>
      </w:pPr>
    </w:p>
    <w:p w14:paraId="5B129C0A">
      <w:pPr>
        <w:pStyle w:val="5"/>
        <w:rPr>
          <w:rFonts w:ascii="Georgia"/>
          <w:sz w:val="24"/>
        </w:rPr>
      </w:pPr>
    </w:p>
    <w:p w14:paraId="4D6D0184">
      <w:pPr>
        <w:pStyle w:val="5"/>
        <w:spacing w:before="212"/>
        <w:rPr>
          <w:rFonts w:ascii="Georgia"/>
          <w:sz w:val="24"/>
        </w:rPr>
      </w:pPr>
    </w:p>
    <w:p w14:paraId="79EBEEEB">
      <w:pPr>
        <w:pStyle w:val="2"/>
        <w:spacing w:before="1" w:line="240" w:lineRule="auto"/>
        <w:ind w:left="44" w:right="64"/>
        <w:jc w:val="center"/>
        <w:rPr>
          <w:rFonts w:ascii="Palatino Linotype" w:hAnsi="Palatino Linotype"/>
        </w:rPr>
      </w:pPr>
      <w:r>
        <w:rPr>
          <w:rFonts w:ascii="Palatino Linotype" w:hAnsi="Palatino Linotype"/>
          <w:color w:val="B81A21"/>
          <w:w w:val="120"/>
        </w:rPr>
        <w:t>Boa</w:t>
      </w:r>
      <w:r>
        <w:rPr>
          <w:rFonts w:ascii="Palatino Linotype" w:hAnsi="Palatino Linotype"/>
          <w:color w:val="B81A21"/>
          <w:spacing w:val="38"/>
          <w:w w:val="120"/>
        </w:rPr>
        <w:t xml:space="preserve"> </w:t>
      </w:r>
      <w:r>
        <w:rPr>
          <w:rFonts w:ascii="Palatino Linotype" w:hAnsi="Palatino Linotype"/>
          <w:color w:val="B81A21"/>
          <w:spacing w:val="-2"/>
          <w:w w:val="120"/>
        </w:rPr>
        <w:t>apresentação!</w:t>
      </w:r>
    </w:p>
    <w:p w14:paraId="68F4A2FD">
      <w:pPr>
        <w:spacing w:before="95"/>
        <w:ind w:left="44" w:right="63" w:firstLine="0"/>
        <w:jc w:val="center"/>
        <w:rPr>
          <w:rFonts w:ascii="Palatino Linotype" w:hAnsi="Palatino Linotype"/>
          <w:sz w:val="15"/>
        </w:rPr>
      </w:pPr>
      <w:r>
        <w:rPr>
          <w:rFonts w:ascii="Palatino Linotype" w:hAnsi="Palatino Linotype"/>
          <w:color w:val="6B7278"/>
          <w:w w:val="105"/>
          <w:sz w:val="15"/>
        </w:rPr>
        <w:t>Vocë</w:t>
      </w:r>
      <w:r>
        <w:rPr>
          <w:rFonts w:ascii="Palatino Linotype" w:hAnsi="Palatino Linotype"/>
          <w:color w:val="6B7278"/>
          <w:spacing w:val="21"/>
          <w:w w:val="105"/>
          <w:sz w:val="15"/>
        </w:rPr>
        <w:t xml:space="preserve"> </w:t>
      </w:r>
      <w:r>
        <w:rPr>
          <w:rFonts w:ascii="Palatino Linotype" w:hAnsi="Palatino Linotype"/>
          <w:color w:val="6B7278"/>
          <w:w w:val="105"/>
          <w:sz w:val="15"/>
        </w:rPr>
        <w:t>estudou</w:t>
      </w:r>
      <w:r>
        <w:rPr>
          <w:rFonts w:ascii="Palatino Linotype" w:hAnsi="Palatino Linotype"/>
          <w:color w:val="6B7278"/>
          <w:spacing w:val="20"/>
          <w:w w:val="105"/>
          <w:sz w:val="15"/>
        </w:rPr>
        <w:t xml:space="preserve"> </w:t>
      </w:r>
      <w:r>
        <w:rPr>
          <w:rFonts w:ascii="Palatino Linotype" w:hAnsi="Palatino Linotype"/>
          <w:color w:val="6B7278"/>
          <w:w w:val="105"/>
          <w:sz w:val="15"/>
        </w:rPr>
        <w:t>para</w:t>
      </w:r>
      <w:r>
        <w:rPr>
          <w:rFonts w:ascii="Palatino Linotype" w:hAnsi="Palatino Linotype"/>
          <w:color w:val="6B7278"/>
          <w:spacing w:val="16"/>
          <w:w w:val="105"/>
          <w:sz w:val="15"/>
        </w:rPr>
        <w:t xml:space="preserve"> </w:t>
      </w:r>
      <w:r>
        <w:rPr>
          <w:rFonts w:ascii="Palatino Linotype" w:hAnsi="Palatino Linotype"/>
          <w:color w:val="6B7278"/>
          <w:w w:val="105"/>
          <w:sz w:val="15"/>
        </w:rPr>
        <w:t>isso.</w:t>
      </w:r>
      <w:r>
        <w:rPr>
          <w:rFonts w:ascii="Palatino Linotype" w:hAnsi="Palatino Linotype"/>
          <w:color w:val="6B7278"/>
          <w:spacing w:val="51"/>
          <w:w w:val="105"/>
          <w:sz w:val="15"/>
        </w:rPr>
        <w:t xml:space="preserve"> </w:t>
      </w:r>
      <w:r>
        <w:rPr>
          <w:rFonts w:ascii="Palatino Linotype" w:hAnsi="Palatino Linotype"/>
          <w:color w:val="6B7278"/>
          <w:w w:val="105"/>
          <w:sz w:val="15"/>
        </w:rPr>
        <w:t>Vocë</w:t>
      </w:r>
      <w:r>
        <w:rPr>
          <w:rFonts w:ascii="Palatino Linotype" w:hAnsi="Palatino Linotype"/>
          <w:color w:val="6B7278"/>
          <w:spacing w:val="22"/>
          <w:w w:val="105"/>
          <w:sz w:val="15"/>
        </w:rPr>
        <w:t xml:space="preserve"> </w:t>
      </w:r>
      <w:r>
        <w:rPr>
          <w:rFonts w:ascii="Palatino Linotype" w:hAnsi="Palatino Linotype"/>
          <w:color w:val="6B7278"/>
          <w:w w:val="105"/>
          <w:sz w:val="15"/>
        </w:rPr>
        <w:t>está</w:t>
      </w:r>
      <w:r>
        <w:rPr>
          <w:rFonts w:ascii="Palatino Linotype" w:hAnsi="Palatino Linotype"/>
          <w:color w:val="6B7278"/>
          <w:spacing w:val="16"/>
          <w:w w:val="105"/>
          <w:sz w:val="15"/>
        </w:rPr>
        <w:t xml:space="preserve"> </w:t>
      </w:r>
      <w:r>
        <w:rPr>
          <w:rFonts w:ascii="Palatino Linotype" w:hAnsi="Palatino Linotype"/>
          <w:color w:val="6B7278"/>
          <w:w w:val="105"/>
          <w:sz w:val="15"/>
        </w:rPr>
        <w:t>pronto.</w:t>
      </w:r>
      <w:r>
        <w:rPr>
          <w:rFonts w:ascii="Palatino Linotype" w:hAnsi="Palatino Linotype"/>
          <w:color w:val="6B7278"/>
          <w:spacing w:val="51"/>
          <w:w w:val="105"/>
          <w:sz w:val="15"/>
        </w:rPr>
        <w:t xml:space="preserve"> </w:t>
      </w:r>
      <w:r>
        <w:rPr>
          <w:rFonts w:ascii="Palatino Linotype" w:hAnsi="Palatino Linotype"/>
          <w:color w:val="6B7278"/>
          <w:w w:val="105"/>
          <w:sz w:val="15"/>
        </w:rPr>
        <w:t>Confie</w:t>
      </w:r>
      <w:r>
        <w:rPr>
          <w:rFonts w:ascii="Palatino Linotype" w:hAnsi="Palatino Linotype"/>
          <w:color w:val="6B7278"/>
          <w:spacing w:val="22"/>
          <w:w w:val="105"/>
          <w:sz w:val="15"/>
        </w:rPr>
        <w:t xml:space="preserve"> </w:t>
      </w:r>
      <w:r>
        <w:rPr>
          <w:rFonts w:ascii="Palatino Linotype" w:hAnsi="Palatino Linotype"/>
          <w:color w:val="6B7278"/>
          <w:w w:val="105"/>
          <w:sz w:val="15"/>
        </w:rPr>
        <w:t>no</w:t>
      </w:r>
      <w:r>
        <w:rPr>
          <w:rFonts w:ascii="Palatino Linotype" w:hAnsi="Palatino Linotype"/>
          <w:color w:val="6B7278"/>
          <w:spacing w:val="21"/>
          <w:w w:val="105"/>
          <w:sz w:val="15"/>
        </w:rPr>
        <w:t xml:space="preserve"> </w:t>
      </w:r>
      <w:r>
        <w:rPr>
          <w:rFonts w:ascii="Palatino Linotype" w:hAnsi="Palatino Linotype"/>
          <w:color w:val="6B7278"/>
          <w:spacing w:val="-2"/>
          <w:w w:val="105"/>
          <w:sz w:val="15"/>
        </w:rPr>
        <w:t>grupo.</w:t>
      </w:r>
    </w:p>
    <w:sectPr>
      <w:pgSz w:w="11910" w:h="16840"/>
      <w:pgMar w:top="50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 Sans MS">
    <w:panose1 w:val="030F0702030302020204"/>
    <w:charset w:val="01"/>
    <w:family w:val="script"/>
    <w:pitch w:val="default"/>
    <w:sig w:usb0="00000687" w:usb1="00000013" w:usb2="00000000" w:usb3="00000000" w:csb0="2000009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8"/>
      <w:numFmt w:val="decimal"/>
      <w:lvlText w:val="%1."/>
      <w:lvlJc w:val="left"/>
      <w:pPr>
        <w:ind w:left="610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B81A21"/>
        <w:spacing w:val="0"/>
        <w:w w:val="92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663" w:hanging="281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707" w:hanging="281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50" w:hanging="281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94" w:hanging="281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37" w:hanging="281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881" w:hanging="281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924" w:hanging="281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968" w:hanging="281"/>
      </w:pPr>
      <w:rPr>
        <w:rFonts w:hint="default"/>
        <w:lang w:val="pt-PT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12" w:hanging="28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B81A21"/>
        <w:spacing w:val="0"/>
        <w:w w:val="93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663" w:hanging="282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707" w:hanging="282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750" w:hanging="282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794" w:hanging="282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837" w:hanging="282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881" w:hanging="282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924" w:hanging="282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968" w:hanging="282"/>
      </w:pPr>
      <w:rPr>
        <w:rFonts w:hint="default"/>
        <w:lang w:val="pt-PT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76" w:hanging="176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594" w:hanging="17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009" w:hanging="17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424" w:hanging="17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1839" w:hanging="17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254" w:hanging="17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2669" w:hanging="17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084" w:hanging="17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499" w:hanging="176"/>
      </w:pPr>
      <w:rPr>
        <w:rFonts w:hint="default"/>
        <w:lang w:val="pt-PT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176" w:hanging="176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593" w:hanging="176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1007" w:hanging="176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420" w:hanging="176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1834" w:hanging="176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2248" w:hanging="176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2661" w:hanging="176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3075" w:hanging="176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3489" w:hanging="176"/>
      </w:pPr>
      <w:rPr>
        <w:rFonts w:hint="default"/>
        <w:lang w:val="pt-PT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0"/>
      <w:numFmt w:val="bullet"/>
      <w:lvlText w:val="•"/>
      <w:lvlJc w:val="left"/>
      <w:pPr>
        <w:ind w:left="473" w:hanging="167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509" w:hanging="16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538" w:hanging="16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567" w:hanging="16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596" w:hanging="16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625" w:hanging="16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55" w:hanging="16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684" w:hanging="16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713" w:hanging="167"/>
      </w:pPr>
      <w:rPr>
        <w:rFonts w:hint="default"/>
        <w:lang w:val="pt-PT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354" w:hanging="167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401" w:hanging="16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16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483" w:hanging="16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524" w:hanging="16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565" w:hanging="16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607" w:hanging="16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648" w:hanging="16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689" w:hanging="167"/>
      </w:pPr>
      <w:rPr>
        <w:rFonts w:hint="default"/>
        <w:lang w:val="pt-PT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166" w:hanging="167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0"/>
        <w:szCs w:val="20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466" w:hanging="167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773" w:hanging="167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079" w:hanging="167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1386" w:hanging="167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1693" w:hanging="167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1999" w:hanging="167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2306" w:hanging="167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2612" w:hanging="167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580A77"/>
    <w:rsid w:val="1727128A"/>
    <w:rsid w:val="2EA61897"/>
    <w:rsid w:val="40D27C51"/>
    <w:rsid w:val="468F4E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mic Sans MS" w:hAnsi="Comic Sans MS" w:eastAsia="Comic Sans MS" w:cs="Comic Sans MS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spacing w:before="55" w:line="239" w:lineRule="exact"/>
      <w:ind w:left="330"/>
      <w:outlineLvl w:val="1"/>
    </w:pPr>
    <w:rPr>
      <w:rFonts w:ascii="Times New Roman" w:hAnsi="Times New Roman" w:eastAsia="Times New Roman" w:cs="Times New Roman"/>
      <w:sz w:val="22"/>
      <w:szCs w:val="22"/>
      <w:lang w:val="pt-PT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mic Sans MS" w:hAnsi="Comic Sans MS" w:eastAsia="Comic Sans MS" w:cs="Comic Sans MS"/>
      <w:sz w:val="20"/>
      <w:szCs w:val="20"/>
      <w:lang w:val="pt-PT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55" w:line="239" w:lineRule="exact"/>
      <w:ind w:left="609" w:hanging="279"/>
    </w:pPr>
    <w:rPr>
      <w:rFonts w:ascii="Times New Roman" w:hAnsi="Times New Roman" w:eastAsia="Times New Roman" w:cs="Times New Roman"/>
      <w:lang w:val="pt-PT" w:eastAsia="en-US" w:bidi="ar-SA"/>
    </w:rPr>
  </w:style>
  <w:style w:type="paragraph" w:customStyle="1" w:styleId="8">
    <w:name w:val="Table Paragraph"/>
    <w:basedOn w:val="1"/>
    <w:qFormat/>
    <w:uiPriority w:val="1"/>
    <w:pPr>
      <w:spacing w:before="11"/>
      <w:ind w:left="122"/>
    </w:pPr>
    <w:rPr>
      <w:rFonts w:ascii="Times New Roman" w:hAnsi="Times New Roman" w:eastAsia="Times New Roman" w:cs="Times New Roman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776</Words>
  <Characters>4462</Characters>
  <TotalTime>38</TotalTime>
  <ScaleCrop>false</ScaleCrop>
  <LinksUpToDate>false</LinksUpToDate>
  <CharactersWithSpaces>5205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2026-06-06T12:12:00Z</dcterms:created>
  <dc:creator>fabri</dc:creator>
  <cp:lastModifiedBy>Fabricio Bass</cp:lastModifiedBy>
  <dcterms:modified xsi:type="dcterms:W3CDTF">2026-06-06T14:25:55Z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2026-05-26T00:00:00Z</vt:filetime>
  </property>
  <property fmtid="{D5CDD505-2E9C-101B-9397-08002B2CF9AE}" pid="4" name="Creator">
    <vt:lpwstr>TeX</vt:lpwstr>
  </property>
  <property fmtid="{D5CDD505-2E9C-101B-9397-08002B2CF9AE}" pid="5" name="LastSaved">
    <vt:filetime>2026-06-06T00:00:00Z</vt:filetime>
  </property>
  <property fmtid="{D5CDD505-2E9C-101B-9397-08002B2CF9AE}" pid="6" name="PTEX.Fullbanner">
    <vt:lpwstr>This is pdfTeX, Version 3.141592653-2.6-1.40.25 (TeX Live 2023/Debian) kpathsea version 6.3.5</vt:lpwstr>
  </property>
  <property fmtid="{D5CDD505-2E9C-101B-9397-08002B2CF9AE}" pid="7" name="Producer">
    <vt:lpwstr>pdfTeX-1.40.25</vt:lpwstr>
  </property>
  <property fmtid="{D5CDD505-2E9C-101B-9397-08002B2CF9AE}" pid="8" name="KSOTemplateDocerSaveRecord">
    <vt:lpwstr>eyJoZGlkIjoiMWI4YjJjZTUzNGNlYTQyODI4ZTEyNDRhODcyM2Y3ZDEiLCJ1c2VySWQiOiIxMjU0NTM1MzIzMDc2In0=</vt:lpwstr>
  </property>
  <property fmtid="{D5CDD505-2E9C-101B-9397-08002B2CF9AE}" pid="9" name="KSOProductBuildVer">
    <vt:lpwstr>1046-12.1.0.26880</vt:lpwstr>
  </property>
  <property fmtid="{D5CDD505-2E9C-101B-9397-08002B2CF9AE}" pid="10" name="ICV">
    <vt:lpwstr>808E28399580421094A5F971FB9ED9DD_12</vt:lpwstr>
  </property>
</Properties>
</file>